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2C6862">
      <w:pPr>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0" distR="0">
            <wp:extent cx="5727065" cy="760730"/>
            <wp:effectExtent l="0" t="0" r="3175" b="127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27599" cy="761142"/>
                    </a:xfrm>
                    <a:prstGeom prst="rect">
                      <a:avLst/>
                    </a:prstGeom>
                  </pic:spPr>
                </pic:pic>
              </a:graphicData>
            </a:graphic>
          </wp:inline>
        </w:drawing>
      </w:r>
    </w:p>
    <w:p w14:paraId="04F60303">
      <w:pPr>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3DFBDE7">
      <w:pPr>
        <w:pStyle w:val="3"/>
        <w:jc w:val="center"/>
        <w:rPr>
          <w:rFonts w:hint="default" w:ascii="Times New Roman" w:hAnsi="Times New Roman" w:eastAsia="SimSu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eastAsia="SimSu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NutriSmart AI: Personalized Nutrition, Recipe Recommendation, and Budget Meal Planning </w:t>
      </w:r>
    </w:p>
    <w:p w14:paraId="7544CAA3">
      <w:pPr>
        <w:pStyle w:val="3"/>
        <w:jc w:val="center"/>
        <w:rPr>
          <w:rFonts w:hint="default" w:ascii="Times New Roman" w:hAnsi="Times New Roman" w:cs="Times New Roman"/>
          <w:b/>
          <w:bCs/>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bCs/>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w:t>
      </w:r>
      <w:r>
        <w:rPr>
          <w:rFonts w:hint="default" w:ascii="Times New Roman" w:hAnsi="Times New Roman" w:cs="Times New Roman"/>
          <w:b/>
          <w:bCs/>
          <w:spacing w:val="-9"/>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bCs/>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CAPSTONE</w:t>
      </w:r>
      <w:r>
        <w:rPr>
          <w:rFonts w:hint="default" w:ascii="Times New Roman" w:hAnsi="Times New Roman" w:cs="Times New Roman"/>
          <w:b/>
          <w:bCs/>
          <w:spacing w:val="-7"/>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bCs/>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PROJECT</w:t>
      </w:r>
      <w:r>
        <w:rPr>
          <w:rFonts w:hint="default" w:ascii="Times New Roman" w:hAnsi="Times New Roman" w:cs="Times New Roman"/>
          <w:b/>
          <w:bCs/>
          <w:spacing w:val="-7"/>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bCs/>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REPORT</w:t>
      </w:r>
    </w:p>
    <w:p w14:paraId="3580DFC9">
      <w:pPr>
        <w:pStyle w:val="4"/>
        <w:spacing w:before="430"/>
        <w:jc w:val="center"/>
        <w:rPr>
          <w:rFonts w:hint="default" w:ascii="Times New Roman" w:hAnsi="Times New Roman" w:cs="Times New Roman"/>
          <w:b/>
          <w:bCs/>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7" w:name="_GoBack"/>
      <w:bookmarkEnd w:id="27"/>
    </w:p>
    <w:p w14:paraId="6A7C59D1">
      <w:pPr>
        <w:spacing w:before="0" w:line="256" w:lineRule="auto"/>
        <w:ind w:left="0" w:right="580" w:firstLine="0"/>
        <w:jc w:val="cente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0" w:name="A Capstone Project Report submitted in p"/>
      <w:bookmarkEnd w:id="0"/>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w:t>
      </w:r>
      <w:r>
        <w:rPr>
          <w:rFonts w:hint="default" w:ascii="Times New Roman" w:hAnsi="Times New Roman" w:cs="Times New Roman"/>
          <w:b/>
          <w:i/>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Capstone</w:t>
      </w:r>
      <w:r>
        <w:rPr>
          <w:rFonts w:hint="default" w:ascii="Times New Roman" w:hAnsi="Times New Roman" w:cs="Times New Roman"/>
          <w:b/>
          <w:i/>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Project</w:t>
      </w:r>
      <w:r>
        <w:rPr>
          <w:rFonts w:hint="default" w:ascii="Times New Roman" w:hAnsi="Times New Roman" w:cs="Times New Roman"/>
          <w:b/>
          <w:i/>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Report</w:t>
      </w:r>
      <w:r>
        <w:rPr>
          <w:rFonts w:hint="default" w:ascii="Times New Roman" w:hAnsi="Times New Roman" w:cs="Times New Roman"/>
          <w:b/>
          <w:i/>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submitted</w:t>
      </w:r>
      <w:r>
        <w:rPr>
          <w:rFonts w:hint="default" w:ascii="Times New Roman" w:hAnsi="Times New Roman" w:cs="Times New Roman"/>
          <w:b/>
          <w:i/>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w:t>
      </w:r>
      <w:bookmarkStart w:id="1" w:name="  "/>
      <w:bookmarkEnd w:id="1"/>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w:t>
      </w:r>
      <w:r>
        <w:rPr>
          <w:rFonts w:hint="default" w:ascii="Times New Roman" w:hAnsi="Times New Roman" w:cs="Times New Roman"/>
          <w:b/>
          <w:i/>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partial</w:t>
      </w:r>
      <w:r>
        <w:rPr>
          <w:rFonts w:hint="default" w:ascii="Times New Roman" w:hAnsi="Times New Roman" w:cs="Times New Roman"/>
          <w:b/>
          <w:i/>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fulfilment</w:t>
      </w:r>
      <w:r>
        <w:rPr>
          <w:rFonts w:hint="default" w:ascii="Times New Roman" w:hAnsi="Times New Roman" w:cs="Times New Roman"/>
          <w:b/>
          <w:i/>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of</w:t>
      </w:r>
      <w:r>
        <w:rPr>
          <w:rFonts w:hint="default" w:ascii="Times New Roman" w:hAnsi="Times New Roman" w:cs="Times New Roman"/>
          <w:b/>
          <w:i/>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w:t>
      </w:r>
      <w:r>
        <w:rPr>
          <w:rFonts w:hint="default" w:ascii="Times New Roman" w:hAnsi="Times New Roman" w:cs="Times New Roman"/>
          <w:b/>
          <w:i/>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requirements for the Course of</w:t>
      </w:r>
    </w:p>
    <w:p w14:paraId="180E00D9">
      <w:pPr>
        <w:pStyle w:val="13"/>
        <w:spacing w:before="211"/>
        <w:jc w:val="center"/>
        <w:rPr>
          <w:rFonts w:hint="default" w:ascii="Times New Roman" w:hAnsi="Times New Roman" w:cs="Times New Roman"/>
          <w:b/>
          <w:bCs/>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bCs/>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CSA4305-INTERNET PROGRAMMING</w:t>
      </w:r>
    </w:p>
    <w:p w14:paraId="34C927B4">
      <w:pPr>
        <w:spacing w:before="0"/>
        <w:ind w:left="70" w:right="579" w:firstLine="0"/>
        <w:jc w:val="cente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 w:name="​ to the award of the degree of "/>
      <w:bookmarkEnd w:id="2"/>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w:t>
      </w:r>
      <w:r>
        <w:rPr>
          <w:rFonts w:hint="default" w:ascii="Times New Roman" w:hAnsi="Times New Roman" w:cs="Times New Roman"/>
          <w:b/>
          <w:i/>
          <w:spacing w:val="-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w:t>
      </w:r>
      <w:r>
        <w:rPr>
          <w:rFonts w:hint="default" w:ascii="Times New Roman" w:hAnsi="Times New Roman" w:cs="Times New Roman"/>
          <w:b/>
          <w:i/>
          <w:spacing w:val="-3"/>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award</w:t>
      </w:r>
      <w:r>
        <w:rPr>
          <w:rFonts w:hint="default" w:ascii="Times New Roman" w:hAnsi="Times New Roman" w:cs="Times New Roman"/>
          <w:b/>
          <w:i/>
          <w:spacing w:val="-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of</w:t>
      </w:r>
      <w:r>
        <w:rPr>
          <w:rFonts w:hint="default" w:ascii="Times New Roman" w:hAnsi="Times New Roman" w:cs="Times New Roman"/>
          <w:b/>
          <w:i/>
          <w:spacing w:val="-3"/>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w:t>
      </w:r>
      <w:r>
        <w:rPr>
          <w:rFonts w:hint="default" w:ascii="Times New Roman" w:hAnsi="Times New Roman" w:cs="Times New Roman"/>
          <w:b/>
          <w:i/>
          <w:spacing w:val="-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degree</w:t>
      </w:r>
      <w:r>
        <w:rPr>
          <w:rFonts w:hint="default" w:ascii="Times New Roman" w:hAnsi="Times New Roman" w:cs="Times New Roman"/>
          <w:b/>
          <w:i/>
          <w:spacing w:val="-3"/>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of</w:t>
      </w:r>
    </w:p>
    <w:p w14:paraId="0C9DE6F1">
      <w:pPr>
        <w:pStyle w:val="13"/>
        <w:spacing w:before="151"/>
        <w:rPr>
          <w:rFonts w:hint="default" w:ascii="Times New Roman" w:hAnsi="Times New Roman" w:cs="Times New Roman"/>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A287AD7">
      <w:pPr>
        <w:pStyle w:val="4"/>
        <w:spacing w:before="1" w:line="376" w:lineRule="auto"/>
        <w:ind w:right="713" w:firstLine="2389" w:firstLineChars="85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3" w:name="BACHELOR OF ENGINEERING /  BACHELOR OF T"/>
      <w:bookmarkEnd w:id="3"/>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BACHELOR</w:t>
      </w:r>
      <w:r>
        <w:rPr>
          <w:rFonts w:hint="default" w:ascii="Times New Roman" w:hAnsi="Times New Roman" w:cs="Times New Roman"/>
          <w:spacing w:val="-7"/>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OF</w:t>
      </w:r>
      <w:r>
        <w:rPr>
          <w:rFonts w:hint="default" w:ascii="Times New Roman" w:hAnsi="Times New Roman" w:cs="Times New Roman"/>
          <w:spacing w:val="-7"/>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ENGINEERING</w:t>
      </w:r>
      <w:r>
        <w:rPr>
          <w:rFonts w:hint="default" w:ascii="Times New Roman" w:hAnsi="Times New Roman" w:cs="Times New Roman"/>
          <w:spacing w:val="-7"/>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0B6B6A12">
      <w:pPr>
        <w:spacing w:before="0" w:line="256" w:lineRule="auto"/>
        <w:ind w:right="0" w:firstLine="2197" w:firstLineChars="900"/>
        <w:jc w:val="left"/>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4" w:name="  ELECTRONICS AND COMMUNICATION ENGINEER"/>
      <w:bookmarkEnd w:id="4"/>
      <w:r>
        <w:rPr>
          <w:rFonts w:hint="default" w:ascii="Times New Roman" w:hAnsi="Times New Roman" w:cs="Times New Roman"/>
          <w:b/>
          <w:spacing w:val="-18"/>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COMPUTER     SCIENCE   ENGINEERIN</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default" w:ascii="Times New Roman" w:hAnsi="Times New Roman" w:cs="Times New Roman"/>
          <w:b/>
          <w:spacing w:val="-2"/>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CSE</w:t>
      </w:r>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p w14:paraId="4F464B61">
      <w:pPr>
        <w:pStyle w:val="13"/>
        <w:spacing w:before="126"/>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5DAF347">
      <w:pPr>
        <w:spacing w:before="1"/>
        <w:ind w:left="0" w:right="579" w:firstLine="0"/>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5" w:name="Submitted by "/>
      <w:bookmarkEnd w:id="5"/>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Submitted</w:t>
      </w:r>
      <w:r>
        <w:rPr>
          <w:rFonts w:hint="default" w:ascii="Times New Roman" w:hAnsi="Times New Roman" w:cs="Times New Roman"/>
          <w:b/>
          <w:spacing w:val="-9"/>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by</w:t>
      </w:r>
    </w:p>
    <w:p w14:paraId="082BCECB">
      <w:pPr>
        <w:spacing w:before="182" w:line="360" w:lineRule="auto"/>
        <w:ind w:left="2331" w:right="2585" w:firstLine="583" w:firstLineChars="208"/>
        <w:jc w:val="both"/>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6" w:name="     Student 1 Name (Registration Number"/>
      <w:bookmarkEnd w:id="6"/>
      <w:r>
        <w:rPr>
          <w:rFonts w:hint="default" w:ascii="Times New Roman" w:hAnsi="Times New Roman" w:cs="Times New Roman"/>
          <w:b/>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V.Dharanireddy(192311219)</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bookmarkStart w:id="7" w:name="                                 Student"/>
      <w:bookmarkEnd w:id="7"/>
    </w:p>
    <w:p w14:paraId="2E121C17">
      <w:pPr>
        <w:spacing w:before="1" w:line="376" w:lineRule="auto"/>
        <w:ind w:left="2713" w:right="3292" w:firstLine="0"/>
        <w:jc w:val="center"/>
        <w:rPr>
          <w:rFonts w:hint="default" w:ascii="Times New Roman" w:hAnsi="Times New Roman" w:cs="Times New Roman"/>
          <w:b/>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8" w:name="Under the Supervision of "/>
      <w:bookmarkEnd w:id="8"/>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Under</w:t>
      </w:r>
      <w:r>
        <w:rPr>
          <w:rFonts w:hint="default" w:ascii="Times New Roman" w:hAnsi="Times New Roman" w:cs="Times New Roman"/>
          <w:b/>
          <w:spacing w:val="-13"/>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w:t>
      </w:r>
      <w:r>
        <w:rPr>
          <w:rFonts w:hint="default" w:ascii="Times New Roman" w:hAnsi="Times New Roman" w:cs="Times New Roman"/>
          <w:b/>
          <w:spacing w:val="-13"/>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w:t>
      </w:r>
      <w:bookmarkStart w:id="9" w:name="  "/>
      <w:bookmarkEnd w:id="9"/>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upervision</w:t>
      </w:r>
      <w:r>
        <w:rPr>
          <w:rFonts w:hint="default" w:ascii="Times New Roman" w:hAnsi="Times New Roman" w:cs="Times New Roman"/>
          <w:b/>
          <w:spacing w:val="-13"/>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of </w:t>
      </w:r>
      <w:bookmarkStart w:id="10" w:name="Guide Name "/>
      <w:bookmarkEnd w:id="10"/>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Guide </w:t>
      </w:r>
      <w:r>
        <w:rPr>
          <w:rFonts w:hint="default" w:ascii="Times New Roman" w:hAnsi="Times New Roman" w:cs="Times New Roman"/>
          <w:b/>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Dr.D.Sudhagar</w:t>
      </w:r>
    </w:p>
    <w:p w14:paraId="4F9B0467">
      <w:pPr>
        <w:spacing w:before="78"/>
        <w:ind w:left="0" w:right="579" w:firstLine="0"/>
        <w:jc w:val="cente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1" w:name="SIMATS ENGINEERING "/>
      <w:bookmarkEnd w:id="11"/>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SIMATS</w:t>
      </w:r>
      <w:r>
        <w:rPr>
          <w:rFonts w:hint="default" w:ascii="Times New Roman" w:hAnsi="Times New Roman" w:cs="Times New Roman"/>
          <w:b/>
          <w:spacing w:val="-19"/>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ENGINEERING</w:t>
      </w:r>
    </w:p>
    <w:p w14:paraId="30E8FB9D">
      <w:pPr>
        <w:spacing w:before="185" w:line="376" w:lineRule="auto"/>
        <w:ind w:left="1392" w:right="1972" w:firstLine="0"/>
        <w:jc w:val="cente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2" w:name="Saveetha Institute of Medical and Techni"/>
      <w:bookmarkEnd w:id="12"/>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Saveetha</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Institute</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of</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Medical</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and</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Technical</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Sciences </w:t>
      </w:r>
      <w:bookmarkStart w:id="13" w:name="Chennai-602105 "/>
      <w:bookmarkEnd w:id="13"/>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Chennai-602105</w:t>
      </w:r>
      <w:bookmarkStart w:id="14" w:name="SEPTEMBER 2026 "/>
      <w:bookmarkEnd w:id="14"/>
    </w:p>
    <w:p w14:paraId="3E523739">
      <w:pPr>
        <w:spacing w:before="185" w:line="376" w:lineRule="auto"/>
        <w:ind w:left="1392" w:right="1972" w:firstLine="0"/>
        <w:jc w:val="center"/>
        <w:rPr>
          <w:rFonts w:hint="default" w:ascii="Times New Roman" w:hAnsi="Times New Roman" w:cs="Times New Roman"/>
          <w:b/>
          <w:spacing w:val="-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SEPTEM</w:t>
      </w:r>
      <w:bookmarkStart w:id="15" w:name="  "/>
      <w:bookmarkEnd w:id="15"/>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BER</w:t>
      </w:r>
      <w:r>
        <w:rPr>
          <w:rFonts w:hint="default" w:ascii="Times New Roman" w:hAnsi="Times New Roman" w:cs="Times New Roman"/>
          <w:b/>
          <w:spacing w:val="-9"/>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pacing w:val="-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2026</w:t>
      </w:r>
    </w:p>
    <w:p w14:paraId="019ABA8B">
      <w:pP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type="page"/>
      </w:r>
    </w:p>
    <w:p w14:paraId="64D1D454">
      <w:pPr>
        <w:pStyle w:val="2"/>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pacing w:val="-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SIMATS</w:t>
      </w:r>
      <w:r>
        <w:rPr>
          <w:rFonts w:hint="default" w:ascii="Times New Roman" w:hAnsi="Times New Roman" w:cs="Times New Roman"/>
          <w:spacing w:val="-1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ENGINEERING</w:t>
      </w:r>
    </w:p>
    <w:p w14:paraId="440B573F">
      <w:pPr>
        <w:spacing w:before="195" w:line="376" w:lineRule="auto"/>
        <w:ind w:left="1392" w:right="1972" w:firstLine="0"/>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Saveetha</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Institute</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of</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Medical</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and</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Technical</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Sciences </w:t>
      </w:r>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Chennai-602105</w:t>
      </w:r>
    </w:p>
    <w:p w14:paraId="1D49103B">
      <w:pPr>
        <w:pStyle w:val="13"/>
        <w:spacing w:before="288"/>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D7B39BB">
      <w:pPr>
        <w:pStyle w:val="3"/>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6" w:name="BONAFIDE CERTIFICATE "/>
      <w:bookmarkEnd w:id="16"/>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BONAFIDE</w:t>
      </w:r>
      <w:r>
        <w:rPr>
          <w:rFonts w:hint="default" w:ascii="Times New Roman" w:hAnsi="Times New Roman" w:cs="Times New Roman"/>
          <w:spacing w:val="-8"/>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CERTIFICATE</w:t>
      </w:r>
    </w:p>
    <w:p w14:paraId="5189BEFB">
      <w:pPr>
        <w:pStyle w:val="13"/>
        <w:spacing w:before="237"/>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68AA748">
      <w:pPr>
        <w:pStyle w:val="13"/>
        <w:spacing w:line="360" w:lineRule="auto"/>
        <w:ind w:left="23" w:right="608" w:firstLine="720"/>
        <w:jc w:val="both"/>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7" w:name="This is to certify that the Capstone Pro"/>
      <w:bookmarkEnd w:id="17"/>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This is to certify that the Capstone Project entitled “</w:t>
      </w:r>
      <w:r>
        <w:rPr>
          <w:rFonts w:hint="default" w:ascii="Times New Roman" w:hAnsi="Times New Roman" w:eastAsia="SimSu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NutriSmart AI: Personalized Nutrition, Recipe Recommendation, and Budget Meal Planning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has been carried out by </w:t>
      </w:r>
      <w:r>
        <w:rPr>
          <w:rFonts w:hint="default" w:ascii="Times New Roman" w:hAnsi="Times New Roman" w:cs="Times New Roman"/>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V.Dharanireddy(192311219)</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under the supervision of </w:t>
      </w:r>
      <w:r>
        <w:rPr>
          <w:rFonts w:hint="default" w:ascii="Times New Roman" w:hAnsi="Times New Roman" w:cs="Times New Roman"/>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Dr.D.Sudhagar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and is submitted in partial fulfilment of the requirements</w:t>
      </w:r>
      <w:r>
        <w:rPr>
          <w:rFonts w:hint="default" w:ascii="Times New Roman" w:hAnsi="Times New Roman" w:cs="Times New Roman"/>
          <w:spacing w:val="4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for the current semester of the </w:t>
      </w:r>
      <w:r>
        <w:rPr>
          <w:rFonts w:hint="default" w:ascii="Times New Roman" w:hAnsi="Times New Roman" w:cs="Times New Roman"/>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w:t>
      </w:r>
      <w:r>
        <w:rPr>
          <w:rFonts w:hint="default" w:ascii="Times New Roman" w:hAnsi="Times New Roman" w:cs="Times New Roman"/>
          <w:color w:val="FF0000"/>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E. Computer Science </w:t>
      </w:r>
      <w:r>
        <w:rPr>
          <w:rFonts w:hint="default" w:ascii="Times New Roman" w:hAnsi="Times New Roman" w:cs="Times New Roman"/>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Engineering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program at Saveetha Institute of Medical and Technical Sciences, Chennai.</w:t>
      </w:r>
    </w:p>
    <w:p w14:paraId="6FE91044">
      <w:pPr>
        <w:pStyle w:val="1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963C395">
      <w:pPr>
        <w:pStyle w:val="1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72C3B57">
      <w:pPr>
        <w:pStyle w:val="1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15B2657">
      <w:pPr>
        <w:pStyle w:val="1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FCF8B79">
      <w:pPr>
        <w:pStyle w:val="1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12701F6">
      <w:pPr>
        <w:pStyle w:val="13"/>
        <w:spacing w:before="107"/>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F958C0B">
      <w:pPr>
        <w:pStyle w:val="5"/>
        <w:tabs>
          <w:tab w:val="left" w:pos="5782"/>
        </w:tabs>
        <w:spacing w:before="0"/>
        <w:ind w:left="23" w:right="0"/>
        <w:jc w:val="left"/>
        <w:rPr>
          <w:rFonts w:hint="default" w:ascii="Times New Roman" w:hAnsi="Times New Roman" w:cs="Times New Roman"/>
          <w:i w:val="0"/>
          <w:iCs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8" w:name="COURSE COORDINATOR                      "/>
      <w:bookmarkEnd w:id="18"/>
      <w:r>
        <w:rPr>
          <w:rFonts w:hint="default" w:ascii="Times New Roman" w:hAnsi="Times New Roman" w:cs="Times New Roman"/>
          <w:i w:val="0"/>
          <w:iCs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COURSE </w:t>
      </w:r>
      <w:r>
        <w:rPr>
          <w:rFonts w:hint="default" w:ascii="Times New Roman" w:hAnsi="Times New Roman" w:cs="Times New Roman"/>
          <w:i w:val="0"/>
          <w:iCs w:val="0"/>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COORDINATOR</w:t>
      </w:r>
      <w:r>
        <w:rPr>
          <w:rFonts w:hint="default" w:ascii="Times New Roman" w:hAnsi="Times New Roman" w:cs="Times New Roman"/>
          <w:i w:val="0"/>
          <w:iCs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rFonts w:hint="default" w:ascii="Times New Roman" w:hAnsi="Times New Roman" w:cs="Times New Roman"/>
          <w:i w:val="0"/>
          <w:iCs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COURSE</w:t>
      </w:r>
      <w:r>
        <w:rPr>
          <w:rFonts w:hint="default" w:ascii="Times New Roman" w:hAnsi="Times New Roman" w:cs="Times New Roman"/>
          <w:i w:val="0"/>
          <w:iCs w:val="0"/>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FACULTY</w:t>
      </w:r>
    </w:p>
    <w:p w14:paraId="16686C51">
      <w:pPr>
        <w:pStyle w:val="13"/>
        <w:tabs>
          <w:tab w:val="left" w:pos="5782"/>
        </w:tabs>
        <w:spacing w:before="180"/>
        <w:ind w:left="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9" w:name="Title / Name,     ​​                    "/>
      <w:bookmarkEnd w:id="19"/>
      <w:r>
        <w:rPr>
          <w:rFonts w:hint="default" w:ascii="Times New Roman" w:hAnsi="Times New Roman" w:cs="Times New Roman"/>
          <w:spacing w:val="-2"/>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Dr.Marie Claude .N</w:t>
      </w:r>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rFonts w:hint="default" w:ascii="Times New Roman" w:hAnsi="Times New Roman" w:cs="Times New Roman"/>
          <w:spacing w:val="-2"/>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Dr.D.Sudhagar</w:t>
      </w:r>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p w14:paraId="2D8FCA1D">
      <w:pPr>
        <w:pStyle w:val="13"/>
        <w:tabs>
          <w:tab w:val="left" w:pos="5782"/>
        </w:tabs>
        <w:spacing w:before="19"/>
        <w:ind w:left="23"/>
        <w:rPr>
          <w:rFonts w:hint="default" w:ascii="Times New Roman" w:hAnsi="Times New Roman" w:cs="Times New Roman"/>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0" w:name="Designation             ​               "/>
      <w:bookmarkEnd w:id="20"/>
      <w:r>
        <w:rPr>
          <w:rFonts w:hint="default" w:ascii="Times New Roman" w:hAnsi="Times New Roman" w:cs="Times New Roman"/>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Professor</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bookmarkStart w:id="21" w:name="Branch / Department Name                "/>
      <w:bookmarkEnd w:id="21"/>
      <w:r>
        <w:rPr>
          <w:rFonts w:hint="default" w:ascii="Times New Roman" w:hAnsi="Times New Roman" w:cs="Times New Roman"/>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Professor</w:t>
      </w:r>
    </w:p>
    <w:p w14:paraId="00C3C17B">
      <w:pPr>
        <w:pStyle w:val="13"/>
        <w:tabs>
          <w:tab w:val="left" w:pos="5782"/>
        </w:tabs>
        <w:spacing w:before="19"/>
        <w:ind w:left="23"/>
        <w:rPr>
          <w:rFonts w:hint="default" w:ascii="Times New Roman" w:hAnsi="Times New Roman" w:cs="Times New Roman"/>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Department of neural networks</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rFonts w:hint="default" w:ascii="Times New Roman" w:hAnsi="Times New Roman" w:cs="Times New Roman"/>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CSE</w:t>
      </w:r>
    </w:p>
    <w:p w14:paraId="75490B84">
      <w:pPr>
        <w:pStyle w:val="13"/>
        <w:tabs>
          <w:tab w:val="left" w:pos="5782"/>
        </w:tabs>
        <w:spacing w:before="20"/>
        <w:ind w:left="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SIMATS</w:t>
      </w:r>
      <w:r>
        <w:rPr>
          <w:rFonts w:hint="default" w:ascii="Times New Roman" w:hAnsi="Times New Roman" w:cs="Times New Roman"/>
          <w:spacing w:val="-6"/>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Engineering,</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SIMATS</w:t>
      </w:r>
      <w:r>
        <w:rPr>
          <w:rFonts w:hint="default" w:ascii="Times New Roman" w:hAnsi="Times New Roman" w:cs="Times New Roman"/>
          <w:spacing w:val="-6"/>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Engineering,</w:t>
      </w:r>
    </w:p>
    <w:p w14:paraId="75AA00F9">
      <w:pPr>
        <w:pStyle w:val="13"/>
        <w:tabs>
          <w:tab w:val="left" w:pos="5752"/>
        </w:tabs>
        <w:spacing w:before="19"/>
        <w:ind w:left="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2" w:name="SIMATS, Chennai – 602105.               "/>
      <w:bookmarkEnd w:id="22"/>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SIMATS,</w:t>
      </w:r>
      <w:r>
        <w:rPr>
          <w:rFonts w:hint="default" w:ascii="Times New Roman" w:hAnsi="Times New Roman" w:cs="Times New Roman"/>
          <w:spacing w:val="-6"/>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Chennai</w:t>
      </w:r>
      <w:r>
        <w:rPr>
          <w:rFonts w:hint="default" w:ascii="Times New Roman" w:hAnsi="Times New Roman" w:cs="Times New Roman"/>
          <w:spacing w:val="-6"/>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default" w:ascii="Times New Roman" w:hAnsi="Times New Roman" w:cs="Times New Roman"/>
          <w:spacing w:val="-6"/>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602105.</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SIMATS,</w:t>
      </w:r>
      <w:r>
        <w:rPr>
          <w:rFonts w:hint="default" w:ascii="Times New Roman" w:hAnsi="Times New Roman" w:cs="Times New Roman"/>
          <w:spacing w:val="-6"/>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Chennai</w:t>
      </w:r>
      <w:r>
        <w:rPr>
          <w:rFonts w:hint="default" w:ascii="Times New Roman" w:hAnsi="Times New Roman" w:cs="Times New Roman"/>
          <w:spacing w:val="-6"/>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default" w:ascii="Times New Roman" w:hAnsi="Times New Roman" w:cs="Times New Roman"/>
          <w:spacing w:val="-6"/>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602105.</w:t>
      </w:r>
    </w:p>
    <w:p w14:paraId="2A1A158D">
      <w:pPr>
        <w:jc w:val="center"/>
        <w:rPr>
          <w:rFonts w:hint="default" w:ascii="Times New Roman" w:hAnsi="Times New Roman" w:cs="Times New Roman"/>
          <w:b/>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E312D32">
      <w:pPr>
        <w:jc w:val="both"/>
        <w:rPr>
          <w:rFonts w:hint="default" w:ascii="Times New Roman" w:hAnsi="Times New Roman" w:cs="Times New Roman"/>
          <w:b/>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588128B">
      <w:pPr>
        <w:pStyle w:val="2"/>
        <w:ind w:firstLine="2594" w:firstLineChars="95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pacing w:val="-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SIMATS</w:t>
      </w:r>
      <w:r>
        <w:rPr>
          <w:rFonts w:hint="default" w:ascii="Times New Roman" w:hAnsi="Times New Roman" w:cs="Times New Roman"/>
          <w:spacing w:val="-1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ENGINEERING</w:t>
      </w:r>
    </w:p>
    <w:p w14:paraId="34C0B72E">
      <w:pPr>
        <w:spacing w:before="196" w:line="396" w:lineRule="auto"/>
        <w:ind w:left="1392" w:right="1972" w:firstLine="0"/>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Saveetha</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Institute</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of</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Medical</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and</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Technical</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Sciences </w:t>
      </w:r>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Chennai-602105</w:t>
      </w:r>
    </w:p>
    <w:p w14:paraId="6D5D415A">
      <w:pPr>
        <w:pStyle w:val="1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78B89D7">
      <w:pPr>
        <w:pStyle w:val="13"/>
        <w:spacing w:before="2"/>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5082213">
      <w:pPr>
        <w:pStyle w:val="3"/>
        <w:spacing w:before="1"/>
        <w:ind w:firstLine="3464" w:firstLineChars="125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3" w:name="DECLARATION "/>
      <w:bookmarkEnd w:id="23"/>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DECLARATION</w:t>
      </w:r>
    </w:p>
    <w:p w14:paraId="4ED97B62">
      <w:pPr>
        <w:pStyle w:val="13"/>
        <w:spacing w:before="259"/>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B986112">
      <w:pPr>
        <w:pStyle w:val="13"/>
        <w:spacing w:line="360" w:lineRule="auto"/>
        <w:ind w:left="23" w:right="602" w:firstLine="720"/>
        <w:jc w:val="both"/>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4" w:name="We, [Student Names] of the [Department N"/>
      <w:bookmarkEnd w:id="24"/>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We,</w:t>
      </w:r>
      <w:r>
        <w:rPr>
          <w:rFonts w:hint="default" w:ascii="Times New Roman" w:hAnsi="Times New Roman" w:cs="Times New Roman"/>
          <w:spacing w:val="-8"/>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pacing w:val="-8"/>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V.Dharanireddy(192311219)</w:t>
      </w:r>
      <w:r>
        <w:rPr>
          <w:rFonts w:hint="default" w:ascii="Times New Roman" w:hAnsi="Times New Roman" w:cs="Times New Roman"/>
          <w:color w:val="FF0000"/>
          <w:spacing w:val="-8"/>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of</w:t>
      </w:r>
      <w:r>
        <w:rPr>
          <w:rFonts w:hint="default" w:ascii="Times New Roman" w:hAnsi="Times New Roman" w:cs="Times New Roman"/>
          <w:spacing w:val="-8"/>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w:t>
      </w:r>
      <w:r>
        <w:rPr>
          <w:rFonts w:hint="default" w:ascii="Times New Roman" w:hAnsi="Times New Roman" w:cs="Times New Roman"/>
          <w:spacing w:val="-8"/>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pacing w:val="-8"/>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COMPUTER SCIENCE ENGINEERING</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default" w:ascii="Times New Roman" w:hAnsi="Times New Roman" w:cs="Times New Roman"/>
          <w:spacing w:val="-8"/>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SIMATS</w:t>
      </w:r>
      <w:r>
        <w:rPr>
          <w:rFonts w:hint="default" w:ascii="Times New Roman" w:hAnsi="Times New Roman" w:cs="Times New Roman"/>
          <w:spacing w:val="-8"/>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Engineering,</w:t>
      </w:r>
      <w:r>
        <w:rPr>
          <w:rFonts w:hint="default" w:ascii="Times New Roman" w:hAnsi="Times New Roman" w:cs="Times New Roman"/>
          <w:spacing w:val="-8"/>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Saveetha Institute of Medical and Technical Sciences, Chennai, hereby declare</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that</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Capstone Project Work entitled “</w:t>
      </w:r>
      <w:r>
        <w:rPr>
          <w:rFonts w:hint="default" w:ascii="Times New Roman" w:hAnsi="Times New Roman" w:eastAsia="SimSu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NutriSmart AI: Personalized Nutrition, Recipe Recommendation, and Budget Meal Planning</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is the result of our own bonafide efforts. To the best of our knowledge, the work presented herein is original, accurate, and has been carried out in accordance with the principles of engineering ethics and academic integrity.</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All</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sources,</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references,</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data,</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and</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other</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materials</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used</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project</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have</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been appropriately acknowledged. We further declare that the data, results, analysis, and findings presented in this report have not been fabricated, falsified, or manipulated.</w:t>
      </w:r>
      <w:r>
        <w:rPr>
          <w:rFonts w:hint="default" w:ascii="Times New Roman" w:hAnsi="Times New Roman" w:cs="Times New Roman"/>
          <w:spacing w:val="4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Any external tools, software, datasets, computational resources, or AI-assisted tools</w:t>
      </w:r>
      <w:r>
        <w:rPr>
          <w:rFonts w:hint="default" w:ascii="Times New Roman" w:hAnsi="Times New Roman" w:cs="Times New Roman"/>
          <w:spacing w:val="4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used during the project have been appropriately disclosed. We confirm that all applicable ethical, academic, institutional, and professional requirements have been</w:t>
      </w:r>
      <w:r>
        <w:rPr>
          <w:rFonts w:hint="default" w:ascii="Times New Roman" w:hAnsi="Times New Roman" w:cs="Times New Roman"/>
          <w:spacing w:val="4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duly followed throughout the planning, execution, analysis, and documentation of the </w:t>
      </w:r>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project.</w:t>
      </w:r>
    </w:p>
    <w:p w14:paraId="70EDAF26">
      <w:pPr>
        <w:pStyle w:val="13"/>
        <w:spacing w:before="116"/>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C39C4E8">
      <w:pPr>
        <w:spacing w:before="1"/>
        <w:ind w:left="23" w:right="0" w:firstLine="0"/>
        <w:jc w:val="left"/>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5" w:name="Place: "/>
      <w:bookmarkEnd w:id="25"/>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Place:</w:t>
      </w:r>
      <w:bookmarkStart w:id="26" w:name="Date:                                   "/>
      <w:bookmarkEnd w:id="26"/>
    </w:p>
    <w:p w14:paraId="6FF89497">
      <w:pPr>
        <w:spacing w:before="1"/>
        <w:ind w:left="23" w:right="0" w:firstLine="0"/>
        <w:jc w:val="left"/>
        <w:rPr>
          <w:rFonts w:hint="default" w:ascii="Times New Roman" w:hAnsi="Times New Roman" w:cs="Times New Roman"/>
          <w:b/>
          <w:spacing w:val="-2"/>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Date:</w:t>
      </w:r>
      <w:r>
        <w:rPr>
          <w:rFonts w:hint="default" w:ascii="Times New Roman" w:hAnsi="Times New Roman" w:cs="Times New Roman"/>
          <w:b/>
          <w:spacing w:val="-2"/>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V.Dharanireddy</w:t>
      </w:r>
    </w:p>
    <w:p w14:paraId="3E53A15A">
      <w:pPr>
        <w:spacing w:before="208"/>
        <w:ind w:left="23" w:right="0" w:firstLine="4202" w:firstLineChars="1500"/>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Signature</w:t>
      </w:r>
      <w:r>
        <w:rPr>
          <w:rFonts w:hint="default" w:ascii="Times New Roman" w:hAnsi="Times New Roman" w:cs="Times New Roman"/>
          <w:b/>
          <w:spacing w:val="-7"/>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of</w:t>
      </w:r>
      <w:r>
        <w:rPr>
          <w:rFonts w:hint="default" w:ascii="Times New Roman" w:hAnsi="Times New Roman" w:cs="Times New Roman"/>
          <w:b/>
          <w:spacing w:val="-6"/>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w:t>
      </w:r>
      <w:r>
        <w:rPr>
          <w:rFonts w:hint="default" w:ascii="Times New Roman" w:hAnsi="Times New Roman" w:cs="Times New Roman"/>
          <w:b/>
          <w:spacing w:val="-6"/>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Students</w:t>
      </w:r>
      <w:r>
        <w:rPr>
          <w:rFonts w:hint="default" w:ascii="Times New Roman" w:hAnsi="Times New Roman" w:cs="Times New Roman"/>
          <w:b/>
          <w:spacing w:val="-6"/>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with</w:t>
      </w:r>
      <w:r>
        <w:rPr>
          <w:rFonts w:hint="default" w:ascii="Times New Roman" w:hAnsi="Times New Roman" w:cs="Times New Roman"/>
          <w:b/>
          <w:spacing w:val="-6"/>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Names</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type="page"/>
      </w:r>
    </w:p>
    <w:p w14:paraId="0F09D5C1">
      <w:pPr>
        <w:jc w:val="center"/>
        <w:rPr>
          <w:rFonts w:hint="default" w:ascii="Times New Roman" w:hAnsi="Times New Roman" w:cs="Times New Roman"/>
          <w:b/>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B56ED7F">
      <w:pPr>
        <w:jc w:val="center"/>
        <w:rPr>
          <w:rFonts w:hint="default" w:ascii="Times New Roman" w:hAnsi="Times New Roman" w:cs="Times New Roman"/>
          <w:b/>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E88AAF0">
      <w:pPr>
        <w:jc w:val="center"/>
        <w:rPr>
          <w:rFonts w:hint="default" w:ascii="Times New Roman" w:hAnsi="Times New Roman" w:cs="Times New Roman"/>
          <w:b/>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594C6DB">
      <w:pPr>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SIMATS ENGINEERING</w:t>
      </w:r>
    </w:p>
    <w:p w14:paraId="2399824C">
      <w:pPr>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Saveetha Institute of Medical and Technical Sciences Chennai-602105</w:t>
      </w:r>
    </w:p>
    <w:p w14:paraId="274ADCD8">
      <w:pPr>
        <w:pStyle w:val="2"/>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Individual Contribution Statement</w:t>
      </w:r>
    </w:p>
    <w:p w14:paraId="191FF595">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(Mandatory for all team projects)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5"/>
        <w:gridCol w:w="1791"/>
        <w:gridCol w:w="2249"/>
        <w:gridCol w:w="1829"/>
        <w:gridCol w:w="1542"/>
        <w:gridCol w:w="1542"/>
      </w:tblGrid>
      <w:tr w14:paraId="7EF6C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tcPr>
          <w:p w14:paraId="609AFC0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Student Name / Register No.</w:t>
            </w:r>
          </w:p>
        </w:tc>
        <w:tc>
          <w:tcPr>
            <w:tcW w:w="1632" w:type="dxa"/>
          </w:tcPr>
          <w:p w14:paraId="682A5C1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Specific Responsibilities</w:t>
            </w:r>
          </w:p>
        </w:tc>
        <w:tc>
          <w:tcPr>
            <w:tcW w:w="1632" w:type="dxa"/>
          </w:tcPr>
          <w:p w14:paraId="0C4D5DE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Design &amp; Development Contribution</w:t>
            </w:r>
          </w:p>
        </w:tc>
        <w:tc>
          <w:tcPr>
            <w:tcW w:w="1632" w:type="dxa"/>
          </w:tcPr>
          <w:p w14:paraId="2254F39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Testing &amp; Analysis Contribution</w:t>
            </w:r>
          </w:p>
        </w:tc>
        <w:tc>
          <w:tcPr>
            <w:tcW w:w="1632" w:type="dxa"/>
          </w:tcPr>
          <w:p w14:paraId="6A0DDBD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Report Contribution</w:t>
            </w:r>
          </w:p>
        </w:tc>
        <w:tc>
          <w:tcPr>
            <w:tcW w:w="1632" w:type="dxa"/>
          </w:tcPr>
          <w:p w14:paraId="1D7B5AD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Approx. Contribution (%)</w:t>
            </w:r>
          </w:p>
        </w:tc>
      </w:tr>
      <w:tr w14:paraId="23AF2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tcPr>
          <w:p w14:paraId="10E7DBF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Student 1</w:t>
            </w:r>
          </w:p>
        </w:tc>
        <w:tc>
          <w:tcPr>
            <w:tcW w:w="1632" w:type="dxa"/>
          </w:tcPr>
          <w:p w14:paraId="4B2440E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[Assigned responsibilities]</w:t>
            </w:r>
          </w:p>
        </w:tc>
        <w:tc>
          <w:tcPr>
            <w:tcW w:w="1632" w:type="dxa"/>
          </w:tcPr>
          <w:p w14:paraId="7A7D772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[Design/development work]</w:t>
            </w:r>
          </w:p>
        </w:tc>
        <w:tc>
          <w:tcPr>
            <w:tcW w:w="1632" w:type="dxa"/>
          </w:tcPr>
          <w:p w14:paraId="62F1936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[Testing/analysis work]</w:t>
            </w:r>
          </w:p>
        </w:tc>
        <w:tc>
          <w:tcPr>
            <w:tcW w:w="1632" w:type="dxa"/>
          </w:tcPr>
          <w:p w14:paraId="77246CB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[Sections contributed]</w:t>
            </w:r>
          </w:p>
        </w:tc>
        <w:tc>
          <w:tcPr>
            <w:tcW w:w="1632" w:type="dxa"/>
          </w:tcPr>
          <w:p w14:paraId="7A46965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25%</w:t>
            </w:r>
          </w:p>
        </w:tc>
      </w:tr>
      <w:tr w14:paraId="2CD1C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tcPr>
          <w:p w14:paraId="266A7AD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Student 2</w:t>
            </w:r>
          </w:p>
        </w:tc>
        <w:tc>
          <w:tcPr>
            <w:tcW w:w="1632" w:type="dxa"/>
          </w:tcPr>
          <w:p w14:paraId="5558277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[Assigned responsibilities]</w:t>
            </w:r>
          </w:p>
        </w:tc>
        <w:tc>
          <w:tcPr>
            <w:tcW w:w="1632" w:type="dxa"/>
          </w:tcPr>
          <w:p w14:paraId="6A0AAF9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[Design/development work]</w:t>
            </w:r>
          </w:p>
        </w:tc>
        <w:tc>
          <w:tcPr>
            <w:tcW w:w="1632" w:type="dxa"/>
          </w:tcPr>
          <w:p w14:paraId="0AF1C9D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[Testing/analysis work]</w:t>
            </w:r>
          </w:p>
        </w:tc>
        <w:tc>
          <w:tcPr>
            <w:tcW w:w="1632" w:type="dxa"/>
          </w:tcPr>
          <w:p w14:paraId="0BCF235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[Sections contributed]</w:t>
            </w:r>
          </w:p>
        </w:tc>
        <w:tc>
          <w:tcPr>
            <w:tcW w:w="1632" w:type="dxa"/>
          </w:tcPr>
          <w:p w14:paraId="5505637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25%</w:t>
            </w:r>
          </w:p>
        </w:tc>
      </w:tr>
      <w:tr w14:paraId="1CC2B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tcPr>
          <w:p w14:paraId="243C7D0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Student 3</w:t>
            </w:r>
          </w:p>
        </w:tc>
        <w:tc>
          <w:tcPr>
            <w:tcW w:w="1632" w:type="dxa"/>
          </w:tcPr>
          <w:p w14:paraId="3E9EB7C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[Assigned responsibilities]</w:t>
            </w:r>
          </w:p>
        </w:tc>
        <w:tc>
          <w:tcPr>
            <w:tcW w:w="1632" w:type="dxa"/>
          </w:tcPr>
          <w:p w14:paraId="7C67727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[Design/development work]</w:t>
            </w:r>
          </w:p>
        </w:tc>
        <w:tc>
          <w:tcPr>
            <w:tcW w:w="1632" w:type="dxa"/>
          </w:tcPr>
          <w:p w14:paraId="1211A20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[Testing/analysis work]</w:t>
            </w:r>
          </w:p>
        </w:tc>
        <w:tc>
          <w:tcPr>
            <w:tcW w:w="1632" w:type="dxa"/>
          </w:tcPr>
          <w:p w14:paraId="4ADDFE8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[Sections contributed]</w:t>
            </w:r>
          </w:p>
        </w:tc>
        <w:tc>
          <w:tcPr>
            <w:tcW w:w="1632" w:type="dxa"/>
          </w:tcPr>
          <w:p w14:paraId="63A9E9B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25%</w:t>
            </w:r>
          </w:p>
        </w:tc>
      </w:tr>
      <w:tr w14:paraId="6F7BD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tcPr>
          <w:p w14:paraId="67CDA65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Student 4</w:t>
            </w:r>
          </w:p>
        </w:tc>
        <w:tc>
          <w:tcPr>
            <w:tcW w:w="1632" w:type="dxa"/>
          </w:tcPr>
          <w:p w14:paraId="38D05EC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[Assigned responsibilities]</w:t>
            </w:r>
          </w:p>
        </w:tc>
        <w:tc>
          <w:tcPr>
            <w:tcW w:w="1632" w:type="dxa"/>
          </w:tcPr>
          <w:p w14:paraId="487D72F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[Design/development work]</w:t>
            </w:r>
          </w:p>
        </w:tc>
        <w:tc>
          <w:tcPr>
            <w:tcW w:w="1632" w:type="dxa"/>
          </w:tcPr>
          <w:p w14:paraId="17443DB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[Testing/analysis work]</w:t>
            </w:r>
          </w:p>
        </w:tc>
        <w:tc>
          <w:tcPr>
            <w:tcW w:w="1632" w:type="dxa"/>
          </w:tcPr>
          <w:p w14:paraId="5044B6A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[Sections contributed]</w:t>
            </w:r>
          </w:p>
        </w:tc>
        <w:tc>
          <w:tcPr>
            <w:tcW w:w="1632" w:type="dxa"/>
          </w:tcPr>
          <w:p w14:paraId="2646209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25%</w:t>
            </w:r>
          </w:p>
        </w:tc>
      </w:tr>
      <w:tr w14:paraId="6688B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tcPr>
          <w:p w14:paraId="0CA21D3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Total</w:t>
            </w:r>
          </w:p>
        </w:tc>
        <w:tc>
          <w:tcPr>
            <w:tcW w:w="1632" w:type="dxa"/>
          </w:tcPr>
          <w:p w14:paraId="3469EBF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tc>
        <w:tc>
          <w:tcPr>
            <w:tcW w:w="1632" w:type="dxa"/>
          </w:tcPr>
          <w:p w14:paraId="71337A5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tc>
        <w:tc>
          <w:tcPr>
            <w:tcW w:w="1632" w:type="dxa"/>
          </w:tcPr>
          <w:p w14:paraId="07EB2DF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tc>
        <w:tc>
          <w:tcPr>
            <w:tcW w:w="1632" w:type="dxa"/>
          </w:tcPr>
          <w:p w14:paraId="14A74C3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tc>
        <w:tc>
          <w:tcPr>
            <w:tcW w:w="1632" w:type="dxa"/>
          </w:tcPr>
          <w:p w14:paraId="605A9DE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100%</w:t>
            </w:r>
          </w:p>
        </w:tc>
      </w:tr>
    </w:tbl>
    <w:p w14:paraId="1431041E">
      <w:pP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type="page"/>
      </w:r>
    </w:p>
    <w:p w14:paraId="6A674A44">
      <w:pPr>
        <w:pStyle w:val="2"/>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ABSTRACT</w:t>
      </w:r>
    </w:p>
    <w:p w14:paraId="53BBCD5D">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NutriSmart AI is an intelligent nutrition planning system designed to address the practical challenge of selecting healthy, personalized, affordable, and convenient meals. Many users struggle to translate general nutrition advice into daily food choices because dietary preferences, nutritional requirements, available ingredients, preparation time, and budget constraints interact with one another. Existing recipe platforms often emphasize taste or convenience, while nutrition applications may provide nutrient information without sufficiently considering household budgets and practical meal planning.</w:t>
      </w:r>
    </w:p>
    <w:p w14:paraId="76C57B9F">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 proposed system combines user profiling, nutrition-aware recommendation, recipe matching, and budget optimization in one integrated platform. The user provides information such as age group, dietary preference, activity level, health-oriented goals, allergies or exclusions, available ingredients, and daily or weekly food budget. NutriSmart AI processes these inputs and ranks suitable recipes according to nutritional suitability, preference compatibility, ingredient availability, estimated cost, and preparation practicality. A meal-planning module then organizes recommended meals into a daily or weekly plan while attempting to keep the total cost within the specified budget.</w:t>
      </w:r>
    </w:p>
    <w:p w14:paraId="53049C5E">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 methodology includes requirement analysis, literature review, system architecture design, rule-based and AI-assisted recommendation logic, recipe and nutrition data organization, cost estimation, interface development, functional testing, and result evaluation. Testing focuses on recommendation relevance, budget compliance, constraint handling, response consistency, usability, and system reliability. The prototype demonstrates that integrating nutrition and cost as simultaneous recommendation criteria can produce more practical meal suggestions than systems that optimize only one factor.</w:t>
      </w:r>
    </w:p>
    <w:p w14:paraId="2CEA044A">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 principal conclusion is that NutriSmart AI can serve as a useful decision-support system for personalized and budget-conscious meal planning. Its integrated design provides a foundation for future improvements such as larger food databases, culturally diverse recipes, dynamic market-price updates, improved machine-learning personalization, and mobile deployment.</w:t>
      </w:r>
    </w:p>
    <w:p w14:paraId="21FDAD5C">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Keywords: Personalized Nutrition, Artificial Intelligence, Recipe Recommendation, Meal Planning, Budget Optimization, Food Recommendation</w:t>
      </w:r>
    </w:p>
    <w:p w14:paraId="6057AE15">
      <w:pP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type="page"/>
      </w:r>
    </w:p>
    <w:p w14:paraId="6CBEA7CA">
      <w:pPr>
        <w:pStyle w:val="2"/>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OF CONTENTS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6F24F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139CD16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Sl. No</w:t>
            </w:r>
          </w:p>
        </w:tc>
        <w:tc>
          <w:tcPr>
            <w:tcW w:w="3264" w:type="dxa"/>
          </w:tcPr>
          <w:p w14:paraId="3FE06F0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Title</w:t>
            </w:r>
          </w:p>
        </w:tc>
        <w:tc>
          <w:tcPr>
            <w:tcW w:w="3264" w:type="dxa"/>
          </w:tcPr>
          <w:p w14:paraId="101F584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Page No.</w:t>
            </w:r>
          </w:p>
        </w:tc>
      </w:tr>
      <w:tr w14:paraId="30D5D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2BBAEFF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w:t>
            </w:r>
          </w:p>
        </w:tc>
        <w:tc>
          <w:tcPr>
            <w:tcW w:w="3264" w:type="dxa"/>
          </w:tcPr>
          <w:p w14:paraId="56E9FB5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CERTIFICATE FROM THE SUPERVISOR</w:t>
            </w:r>
          </w:p>
        </w:tc>
        <w:tc>
          <w:tcPr>
            <w:tcW w:w="3264" w:type="dxa"/>
          </w:tcPr>
          <w:p w14:paraId="462B03D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w:t>
            </w:r>
          </w:p>
        </w:tc>
      </w:tr>
      <w:tr w14:paraId="05305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79394FD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w:t>
            </w:r>
          </w:p>
        </w:tc>
        <w:tc>
          <w:tcPr>
            <w:tcW w:w="3264" w:type="dxa"/>
          </w:tcPr>
          <w:p w14:paraId="73E8144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DECLARATION BY THE CANDIDATE</w:t>
            </w:r>
          </w:p>
        </w:tc>
        <w:tc>
          <w:tcPr>
            <w:tcW w:w="3264" w:type="dxa"/>
          </w:tcPr>
          <w:p w14:paraId="30FE674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ii</w:t>
            </w:r>
          </w:p>
        </w:tc>
      </w:tr>
      <w:tr w14:paraId="1EF26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024D235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c>
          <w:tcPr>
            <w:tcW w:w="3264" w:type="dxa"/>
          </w:tcPr>
          <w:p w14:paraId="15FC933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INDIVIDUAL CONTRIBUTION STATEMENT</w:t>
            </w:r>
          </w:p>
        </w:tc>
        <w:tc>
          <w:tcPr>
            <w:tcW w:w="3264" w:type="dxa"/>
          </w:tcPr>
          <w:p w14:paraId="1598DBA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iii</w:t>
            </w:r>
          </w:p>
        </w:tc>
      </w:tr>
      <w:tr w14:paraId="2C0BF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5D3DC49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c>
          <w:tcPr>
            <w:tcW w:w="3264" w:type="dxa"/>
          </w:tcPr>
          <w:p w14:paraId="15BB7D7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ABSTRACT</w:t>
            </w:r>
          </w:p>
        </w:tc>
        <w:tc>
          <w:tcPr>
            <w:tcW w:w="3264" w:type="dxa"/>
          </w:tcPr>
          <w:p w14:paraId="78C1CD7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iv</w:t>
            </w:r>
          </w:p>
        </w:tc>
      </w:tr>
      <w:tr w14:paraId="17664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52FA317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w:t>
            </w:r>
          </w:p>
        </w:tc>
        <w:tc>
          <w:tcPr>
            <w:tcW w:w="3264" w:type="dxa"/>
          </w:tcPr>
          <w:p w14:paraId="5B1A06F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LIST OF FIGURES</w:t>
            </w:r>
          </w:p>
        </w:tc>
        <w:tc>
          <w:tcPr>
            <w:tcW w:w="3264" w:type="dxa"/>
          </w:tcPr>
          <w:p w14:paraId="1B31201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w:t>
            </w:r>
          </w:p>
        </w:tc>
      </w:tr>
      <w:tr w14:paraId="6A1E4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655EC0F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w:t>
            </w:r>
          </w:p>
        </w:tc>
        <w:tc>
          <w:tcPr>
            <w:tcW w:w="3264" w:type="dxa"/>
          </w:tcPr>
          <w:p w14:paraId="4E76CD9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LIST OF TABLES</w:t>
            </w:r>
          </w:p>
        </w:tc>
        <w:tc>
          <w:tcPr>
            <w:tcW w:w="3264" w:type="dxa"/>
          </w:tcPr>
          <w:p w14:paraId="3EC56FF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vi</w:t>
            </w:r>
          </w:p>
        </w:tc>
      </w:tr>
      <w:tr w14:paraId="2B2F6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1C06FFB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7</w:t>
            </w:r>
          </w:p>
        </w:tc>
        <w:tc>
          <w:tcPr>
            <w:tcW w:w="3264" w:type="dxa"/>
          </w:tcPr>
          <w:p w14:paraId="36B6D25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LIST OF ABBREVIATIONS</w:t>
            </w:r>
          </w:p>
        </w:tc>
        <w:tc>
          <w:tcPr>
            <w:tcW w:w="3264" w:type="dxa"/>
          </w:tcPr>
          <w:p w14:paraId="7F75396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vii</w:t>
            </w:r>
          </w:p>
        </w:tc>
      </w:tr>
      <w:tr w14:paraId="4636D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28260D7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8</w:t>
            </w:r>
          </w:p>
        </w:tc>
        <w:tc>
          <w:tcPr>
            <w:tcW w:w="3264" w:type="dxa"/>
          </w:tcPr>
          <w:p w14:paraId="125FF82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CHAPTER 1: INTRODUCTION</w:t>
            </w:r>
          </w:p>
        </w:tc>
        <w:tc>
          <w:tcPr>
            <w:tcW w:w="3264" w:type="dxa"/>
          </w:tcPr>
          <w:p w14:paraId="7CA0A45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w:t>
            </w:r>
          </w:p>
        </w:tc>
      </w:tr>
      <w:tr w14:paraId="07827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294F9FD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9</w:t>
            </w:r>
          </w:p>
        </w:tc>
        <w:tc>
          <w:tcPr>
            <w:tcW w:w="3264" w:type="dxa"/>
          </w:tcPr>
          <w:p w14:paraId="6B75109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CHAPTER 2: LITERATURE REVIEW</w:t>
            </w:r>
          </w:p>
        </w:tc>
        <w:tc>
          <w:tcPr>
            <w:tcW w:w="3264" w:type="dxa"/>
          </w:tcPr>
          <w:p w14:paraId="6698B33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w:t>
            </w:r>
          </w:p>
        </w:tc>
      </w:tr>
      <w:tr w14:paraId="19B0B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18A299B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w:t>
            </w:r>
          </w:p>
        </w:tc>
        <w:tc>
          <w:tcPr>
            <w:tcW w:w="3264" w:type="dxa"/>
          </w:tcPr>
          <w:p w14:paraId="44583F6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CHAPTER 3: ENGINEERING DESIGN &amp; TRADE-OFFS, SUSTAINABILITY, ETHICS, SAFETY, RISK &amp; SECURITY</w:t>
            </w:r>
          </w:p>
        </w:tc>
        <w:tc>
          <w:tcPr>
            <w:tcW w:w="3264" w:type="dxa"/>
          </w:tcPr>
          <w:p w14:paraId="7E60C4E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r>
      <w:tr w14:paraId="1921F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0C0F021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w:t>
            </w:r>
          </w:p>
        </w:tc>
        <w:tc>
          <w:tcPr>
            <w:tcW w:w="3264" w:type="dxa"/>
          </w:tcPr>
          <w:p w14:paraId="49F964C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CHAPTER 4: IMPLEMENTATION, TESTING &amp; RESULTS, PROJECT MANAGEMENT</w:t>
            </w:r>
          </w:p>
        </w:tc>
        <w:tc>
          <w:tcPr>
            <w:tcW w:w="3264" w:type="dxa"/>
          </w:tcPr>
          <w:p w14:paraId="03EA236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r>
      <w:tr w14:paraId="1B24D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717C566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12</w:t>
            </w:r>
          </w:p>
        </w:tc>
        <w:tc>
          <w:tcPr>
            <w:tcW w:w="3264" w:type="dxa"/>
          </w:tcPr>
          <w:p w14:paraId="59AB75F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CHAPTER 5: CONCLUSION &amp; REFLECTION</w:t>
            </w:r>
          </w:p>
        </w:tc>
        <w:tc>
          <w:tcPr>
            <w:tcW w:w="3264" w:type="dxa"/>
          </w:tcPr>
          <w:p w14:paraId="3306757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w:t>
            </w:r>
          </w:p>
        </w:tc>
      </w:tr>
      <w:tr w14:paraId="48A3A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340CA34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13</w:t>
            </w:r>
          </w:p>
        </w:tc>
        <w:tc>
          <w:tcPr>
            <w:tcW w:w="3264" w:type="dxa"/>
          </w:tcPr>
          <w:p w14:paraId="57DD1F8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REFERENCES</w:t>
            </w:r>
          </w:p>
        </w:tc>
        <w:tc>
          <w:tcPr>
            <w:tcW w:w="3264" w:type="dxa"/>
          </w:tcPr>
          <w:p w14:paraId="6193CAD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w:t>
            </w:r>
          </w:p>
        </w:tc>
      </w:tr>
      <w:tr w14:paraId="35405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68B38FC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14</w:t>
            </w:r>
          </w:p>
        </w:tc>
        <w:tc>
          <w:tcPr>
            <w:tcW w:w="3264" w:type="dxa"/>
          </w:tcPr>
          <w:p w14:paraId="7E57F93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APPENDICES</w:t>
            </w:r>
          </w:p>
        </w:tc>
        <w:tc>
          <w:tcPr>
            <w:tcW w:w="3264" w:type="dxa"/>
          </w:tcPr>
          <w:p w14:paraId="202D326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7</w:t>
            </w:r>
          </w:p>
        </w:tc>
      </w:tr>
    </w:tbl>
    <w:p w14:paraId="5530D79E">
      <w:pP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type="page"/>
      </w:r>
    </w:p>
    <w:p w14:paraId="484C37E9">
      <w:pPr>
        <w:pStyle w:val="2"/>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LIST OF FIGURES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2C087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47122C3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Figure No.</w:t>
            </w:r>
          </w:p>
        </w:tc>
        <w:tc>
          <w:tcPr>
            <w:tcW w:w="3264" w:type="dxa"/>
          </w:tcPr>
          <w:p w14:paraId="2C6A758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Figure Name</w:t>
            </w:r>
          </w:p>
        </w:tc>
        <w:tc>
          <w:tcPr>
            <w:tcW w:w="3264" w:type="dxa"/>
          </w:tcPr>
          <w:p w14:paraId="13A077C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Page No.</w:t>
            </w:r>
          </w:p>
        </w:tc>
      </w:tr>
      <w:tr w14:paraId="0B61C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4999F4B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Figure 3.1</w:t>
            </w:r>
          </w:p>
        </w:tc>
        <w:tc>
          <w:tcPr>
            <w:tcW w:w="3264" w:type="dxa"/>
          </w:tcPr>
          <w:p w14:paraId="2E69479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NutriSmart AI System Architecture</w:t>
            </w:r>
          </w:p>
        </w:tc>
        <w:tc>
          <w:tcPr>
            <w:tcW w:w="3264" w:type="dxa"/>
          </w:tcPr>
          <w:p w14:paraId="6FF4DF4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r>
      <w:tr w14:paraId="0A1FA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6EC4196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Figure 3.2</w:t>
            </w:r>
          </w:p>
        </w:tc>
        <w:tc>
          <w:tcPr>
            <w:tcW w:w="3264" w:type="dxa"/>
          </w:tcPr>
          <w:p w14:paraId="1957750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Personalized Recommendation Flowchart</w:t>
            </w:r>
          </w:p>
        </w:tc>
        <w:tc>
          <w:tcPr>
            <w:tcW w:w="3264" w:type="dxa"/>
          </w:tcPr>
          <w:p w14:paraId="779D883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r>
      <w:tr w14:paraId="4306C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268B544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Figure 3.3</w:t>
            </w:r>
          </w:p>
        </w:tc>
        <w:tc>
          <w:tcPr>
            <w:tcW w:w="3264" w:type="dxa"/>
          </w:tcPr>
          <w:p w14:paraId="4E6E462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Budget Optimization Workflow</w:t>
            </w:r>
          </w:p>
        </w:tc>
        <w:tc>
          <w:tcPr>
            <w:tcW w:w="3264" w:type="dxa"/>
          </w:tcPr>
          <w:p w14:paraId="233D014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r>
      <w:tr w14:paraId="61FC2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011124D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Figure 4.1</w:t>
            </w:r>
          </w:p>
        </w:tc>
        <w:tc>
          <w:tcPr>
            <w:tcW w:w="3264" w:type="dxa"/>
          </w:tcPr>
          <w:p w14:paraId="1D0CC72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Development Workflow</w:t>
            </w:r>
          </w:p>
        </w:tc>
        <w:tc>
          <w:tcPr>
            <w:tcW w:w="3264" w:type="dxa"/>
          </w:tcPr>
          <w:p w14:paraId="7F194B1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r>
      <w:tr w14:paraId="4BBE4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7C7D8B8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Figure 4.2</w:t>
            </w:r>
          </w:p>
        </w:tc>
        <w:tc>
          <w:tcPr>
            <w:tcW w:w="3264" w:type="dxa"/>
          </w:tcPr>
          <w:p w14:paraId="5EA8DC1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Application Interface / Prototype</w:t>
            </w:r>
          </w:p>
        </w:tc>
        <w:tc>
          <w:tcPr>
            <w:tcW w:w="3264" w:type="dxa"/>
          </w:tcPr>
          <w:p w14:paraId="18C8DE2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r>
      <w:tr w14:paraId="423E8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648FE33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Figure 4.3</w:t>
            </w:r>
          </w:p>
        </w:tc>
        <w:tc>
          <w:tcPr>
            <w:tcW w:w="3264" w:type="dxa"/>
          </w:tcPr>
          <w:p w14:paraId="685D31C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Testing and Verification Flow</w:t>
            </w:r>
          </w:p>
        </w:tc>
        <w:tc>
          <w:tcPr>
            <w:tcW w:w="3264" w:type="dxa"/>
          </w:tcPr>
          <w:p w14:paraId="146EDF1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r>
      <w:tr w14:paraId="7FB82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23CB61D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Figure 4.4</w:t>
            </w:r>
          </w:p>
        </w:tc>
        <w:tc>
          <w:tcPr>
            <w:tcW w:w="3264" w:type="dxa"/>
          </w:tcPr>
          <w:p w14:paraId="713B192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Results Dashboard</w:t>
            </w:r>
          </w:p>
        </w:tc>
        <w:tc>
          <w:tcPr>
            <w:tcW w:w="3264" w:type="dxa"/>
          </w:tcPr>
          <w:p w14:paraId="1B43DB9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r>
      <w:tr w14:paraId="6E277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6A9C914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Figure 4.5</w:t>
            </w:r>
          </w:p>
        </w:tc>
        <w:tc>
          <w:tcPr>
            <w:tcW w:w="3264" w:type="dxa"/>
          </w:tcPr>
          <w:p w14:paraId="59184B1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Project Timeline / Gantt Representation</w:t>
            </w:r>
          </w:p>
        </w:tc>
        <w:tc>
          <w:tcPr>
            <w:tcW w:w="3264" w:type="dxa"/>
          </w:tcPr>
          <w:p w14:paraId="5E5F77E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r>
    </w:tbl>
    <w:p w14:paraId="5ACF19AD">
      <w:pP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type="page"/>
      </w:r>
    </w:p>
    <w:p w14:paraId="12A4F83F">
      <w:pPr>
        <w:pStyle w:val="2"/>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LIST OF TABLES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28B86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74C048B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No.</w:t>
            </w:r>
          </w:p>
        </w:tc>
        <w:tc>
          <w:tcPr>
            <w:tcW w:w="3264" w:type="dxa"/>
          </w:tcPr>
          <w:p w14:paraId="2226490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Name</w:t>
            </w:r>
          </w:p>
        </w:tc>
        <w:tc>
          <w:tcPr>
            <w:tcW w:w="3264" w:type="dxa"/>
          </w:tcPr>
          <w:p w14:paraId="3ABC359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Page No.</w:t>
            </w:r>
          </w:p>
        </w:tc>
      </w:tr>
      <w:tr w14:paraId="514C8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62D8730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2.1</w:t>
            </w:r>
          </w:p>
        </w:tc>
        <w:tc>
          <w:tcPr>
            <w:tcW w:w="3264" w:type="dxa"/>
          </w:tcPr>
          <w:p w14:paraId="7E8BF75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Comparative Analysis of Existing Approaches</w:t>
            </w:r>
          </w:p>
        </w:tc>
        <w:tc>
          <w:tcPr>
            <w:tcW w:w="3264" w:type="dxa"/>
          </w:tcPr>
          <w:p w14:paraId="02FA101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w:t>
            </w:r>
          </w:p>
        </w:tc>
      </w:tr>
      <w:tr w14:paraId="3B040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436B6E8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3.1</w:t>
            </w:r>
          </w:p>
        </w:tc>
        <w:tc>
          <w:tcPr>
            <w:tcW w:w="3264" w:type="dxa"/>
          </w:tcPr>
          <w:p w14:paraId="6609C9F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Stakeholder / User Requirements</w:t>
            </w:r>
          </w:p>
        </w:tc>
        <w:tc>
          <w:tcPr>
            <w:tcW w:w="3264" w:type="dxa"/>
          </w:tcPr>
          <w:p w14:paraId="57B374E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r>
      <w:tr w14:paraId="6F64B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465BC3E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3.2</w:t>
            </w:r>
          </w:p>
        </w:tc>
        <w:tc>
          <w:tcPr>
            <w:tcW w:w="3264" w:type="dxa"/>
          </w:tcPr>
          <w:p w14:paraId="2B56839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Functional &amp; Non-Functional Requirements</w:t>
            </w:r>
          </w:p>
        </w:tc>
        <w:tc>
          <w:tcPr>
            <w:tcW w:w="3264" w:type="dxa"/>
          </w:tcPr>
          <w:p w14:paraId="1B91B6E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r>
      <w:tr w14:paraId="2E040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1B723CE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3.3</w:t>
            </w:r>
          </w:p>
        </w:tc>
        <w:tc>
          <w:tcPr>
            <w:tcW w:w="3264" w:type="dxa"/>
          </w:tcPr>
          <w:p w14:paraId="199010F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Constraints &amp; Applicable Standards</w:t>
            </w:r>
          </w:p>
        </w:tc>
        <w:tc>
          <w:tcPr>
            <w:tcW w:w="3264" w:type="dxa"/>
          </w:tcPr>
          <w:p w14:paraId="1BF4AC6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r>
      <w:tr w14:paraId="0302E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68194E8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3.4</w:t>
            </w:r>
          </w:p>
        </w:tc>
        <w:tc>
          <w:tcPr>
            <w:tcW w:w="3264" w:type="dxa"/>
          </w:tcPr>
          <w:p w14:paraId="393FFE1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Design Specifications</w:t>
            </w:r>
          </w:p>
        </w:tc>
        <w:tc>
          <w:tcPr>
            <w:tcW w:w="3264" w:type="dxa"/>
          </w:tcPr>
          <w:p w14:paraId="63F2EC7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r>
      <w:tr w14:paraId="300FD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3AB7AAA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3.5</w:t>
            </w:r>
          </w:p>
        </w:tc>
        <w:tc>
          <w:tcPr>
            <w:tcW w:w="3264" w:type="dxa"/>
          </w:tcPr>
          <w:p w14:paraId="465385E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Alternative Solutions &amp; Evaluation</w:t>
            </w:r>
          </w:p>
        </w:tc>
        <w:tc>
          <w:tcPr>
            <w:tcW w:w="3264" w:type="dxa"/>
          </w:tcPr>
          <w:p w14:paraId="70D4010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r>
      <w:tr w14:paraId="1795B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304BAFC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3.6</w:t>
            </w:r>
          </w:p>
        </w:tc>
        <w:tc>
          <w:tcPr>
            <w:tcW w:w="3264" w:type="dxa"/>
          </w:tcPr>
          <w:p w14:paraId="4218615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Trade-off Analysis</w:t>
            </w:r>
          </w:p>
        </w:tc>
        <w:tc>
          <w:tcPr>
            <w:tcW w:w="3264" w:type="dxa"/>
          </w:tcPr>
          <w:p w14:paraId="73F4F5E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r>
      <w:tr w14:paraId="09E1E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24BDE65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3.7</w:t>
            </w:r>
          </w:p>
        </w:tc>
        <w:tc>
          <w:tcPr>
            <w:tcW w:w="3264" w:type="dxa"/>
          </w:tcPr>
          <w:p w14:paraId="1C193D0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Sustainability, Ethics, Safety, Risk &amp; Security</w:t>
            </w:r>
          </w:p>
        </w:tc>
        <w:tc>
          <w:tcPr>
            <w:tcW w:w="3264" w:type="dxa"/>
          </w:tcPr>
          <w:p w14:paraId="1102DBF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r>
      <w:tr w14:paraId="6BEF5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1B4A94B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3.8</w:t>
            </w:r>
          </w:p>
        </w:tc>
        <w:tc>
          <w:tcPr>
            <w:tcW w:w="3264" w:type="dxa"/>
          </w:tcPr>
          <w:p w14:paraId="1E9FA7E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Risk Register</w:t>
            </w:r>
          </w:p>
        </w:tc>
        <w:tc>
          <w:tcPr>
            <w:tcW w:w="3264" w:type="dxa"/>
          </w:tcPr>
          <w:p w14:paraId="5520793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r>
      <w:tr w14:paraId="581D4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75F07AB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4.1</w:t>
            </w:r>
          </w:p>
        </w:tc>
        <w:tc>
          <w:tcPr>
            <w:tcW w:w="3264" w:type="dxa"/>
          </w:tcPr>
          <w:p w14:paraId="6CD9359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Modern Tools Used</w:t>
            </w:r>
          </w:p>
        </w:tc>
        <w:tc>
          <w:tcPr>
            <w:tcW w:w="3264" w:type="dxa"/>
          </w:tcPr>
          <w:p w14:paraId="1FA308F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r>
      <w:tr w14:paraId="73C65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40ECF2F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4.2</w:t>
            </w:r>
          </w:p>
        </w:tc>
        <w:tc>
          <w:tcPr>
            <w:tcW w:w="3264" w:type="dxa"/>
          </w:tcPr>
          <w:p w14:paraId="5B195AD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Test Plan &amp; Verification</w:t>
            </w:r>
          </w:p>
        </w:tc>
        <w:tc>
          <w:tcPr>
            <w:tcW w:w="3264" w:type="dxa"/>
          </w:tcPr>
          <w:p w14:paraId="742B6F3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r>
      <w:tr w14:paraId="2E4F2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3B9CAA6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4.3</w:t>
            </w:r>
          </w:p>
        </w:tc>
        <w:tc>
          <w:tcPr>
            <w:tcW w:w="3264" w:type="dxa"/>
          </w:tcPr>
          <w:p w14:paraId="0BFF09E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Test Results</w:t>
            </w:r>
          </w:p>
        </w:tc>
        <w:tc>
          <w:tcPr>
            <w:tcW w:w="3264" w:type="dxa"/>
          </w:tcPr>
          <w:p w14:paraId="34CC118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r>
      <w:tr w14:paraId="355A2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1AD7B43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4.4</w:t>
            </w:r>
          </w:p>
        </w:tc>
        <w:tc>
          <w:tcPr>
            <w:tcW w:w="3264" w:type="dxa"/>
          </w:tcPr>
          <w:p w14:paraId="4422863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Objective Achievement</w:t>
            </w:r>
          </w:p>
        </w:tc>
        <w:tc>
          <w:tcPr>
            <w:tcW w:w="3264" w:type="dxa"/>
          </w:tcPr>
          <w:p w14:paraId="138273F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r>
      <w:tr w14:paraId="5ABB6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15A5071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4.5</w:t>
            </w:r>
          </w:p>
        </w:tc>
        <w:tc>
          <w:tcPr>
            <w:tcW w:w="3264" w:type="dxa"/>
          </w:tcPr>
          <w:p w14:paraId="45B0BE0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Project Roles</w:t>
            </w:r>
          </w:p>
        </w:tc>
        <w:tc>
          <w:tcPr>
            <w:tcW w:w="3264" w:type="dxa"/>
          </w:tcPr>
          <w:p w14:paraId="3241FFA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r>
      <w:tr w14:paraId="08D3B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5F3E123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4.6</w:t>
            </w:r>
          </w:p>
        </w:tc>
        <w:tc>
          <w:tcPr>
            <w:tcW w:w="3264" w:type="dxa"/>
          </w:tcPr>
          <w:p w14:paraId="5C2E6BF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Budget</w:t>
            </w:r>
          </w:p>
        </w:tc>
        <w:tc>
          <w:tcPr>
            <w:tcW w:w="3264" w:type="dxa"/>
          </w:tcPr>
          <w:p w14:paraId="75016E3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r>
    </w:tbl>
    <w:p w14:paraId="181C4C10">
      <w:pP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type="page"/>
      </w:r>
    </w:p>
    <w:p w14:paraId="25F18764">
      <w:pPr>
        <w:pStyle w:val="2"/>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LIST OF ABBREVIATIONS / SYMBOLS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029DB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62BEB42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Symbol</w:t>
            </w:r>
          </w:p>
        </w:tc>
        <w:tc>
          <w:tcPr>
            <w:tcW w:w="3264" w:type="dxa"/>
          </w:tcPr>
          <w:p w14:paraId="7F6C424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Description</w:t>
            </w:r>
          </w:p>
        </w:tc>
        <w:tc>
          <w:tcPr>
            <w:tcW w:w="3264" w:type="dxa"/>
          </w:tcPr>
          <w:p w14:paraId="19CCB5D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Unit</w:t>
            </w:r>
          </w:p>
        </w:tc>
      </w:tr>
      <w:tr w14:paraId="3BFF2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3825795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AI</w:t>
            </w:r>
          </w:p>
        </w:tc>
        <w:tc>
          <w:tcPr>
            <w:tcW w:w="3264" w:type="dxa"/>
          </w:tcPr>
          <w:p w14:paraId="75B3275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Artificial Intelligence</w:t>
            </w:r>
          </w:p>
        </w:tc>
        <w:tc>
          <w:tcPr>
            <w:tcW w:w="3264" w:type="dxa"/>
          </w:tcPr>
          <w:p w14:paraId="650AC4B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r>
      <w:tr w14:paraId="7A097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561378D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UI</w:t>
            </w:r>
          </w:p>
        </w:tc>
        <w:tc>
          <w:tcPr>
            <w:tcW w:w="3264" w:type="dxa"/>
          </w:tcPr>
          <w:p w14:paraId="7CAF45C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User Interface</w:t>
            </w:r>
          </w:p>
        </w:tc>
        <w:tc>
          <w:tcPr>
            <w:tcW w:w="3264" w:type="dxa"/>
          </w:tcPr>
          <w:p w14:paraId="121E4BA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r>
      <w:tr w14:paraId="42ECC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326B4A3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UX</w:t>
            </w:r>
          </w:p>
        </w:tc>
        <w:tc>
          <w:tcPr>
            <w:tcW w:w="3264" w:type="dxa"/>
          </w:tcPr>
          <w:p w14:paraId="431AD02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User Experience</w:t>
            </w:r>
          </w:p>
        </w:tc>
        <w:tc>
          <w:tcPr>
            <w:tcW w:w="3264" w:type="dxa"/>
          </w:tcPr>
          <w:p w14:paraId="5F7FE11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r>
      <w:tr w14:paraId="1B2A4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46152A5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API</w:t>
            </w:r>
          </w:p>
        </w:tc>
        <w:tc>
          <w:tcPr>
            <w:tcW w:w="3264" w:type="dxa"/>
          </w:tcPr>
          <w:p w14:paraId="322ACCC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Application Programming Interface</w:t>
            </w:r>
          </w:p>
        </w:tc>
        <w:tc>
          <w:tcPr>
            <w:tcW w:w="3264" w:type="dxa"/>
          </w:tcPr>
          <w:p w14:paraId="187EA9D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r>
      <w:tr w14:paraId="6D8EF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4B7AEE0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BMR</w:t>
            </w:r>
          </w:p>
        </w:tc>
        <w:tc>
          <w:tcPr>
            <w:tcW w:w="3264" w:type="dxa"/>
          </w:tcPr>
          <w:p w14:paraId="641469E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Basal Metabolic Rate</w:t>
            </w:r>
          </w:p>
        </w:tc>
        <w:tc>
          <w:tcPr>
            <w:tcW w:w="3264" w:type="dxa"/>
          </w:tcPr>
          <w:p w14:paraId="112ADCD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kcal/day</w:t>
            </w:r>
          </w:p>
        </w:tc>
      </w:tr>
      <w:tr w14:paraId="2EEF7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08FB8C2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BMI</w:t>
            </w:r>
          </w:p>
        </w:tc>
        <w:tc>
          <w:tcPr>
            <w:tcW w:w="3264" w:type="dxa"/>
          </w:tcPr>
          <w:p w14:paraId="179EC1A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Body Mass Index</w:t>
            </w:r>
          </w:p>
        </w:tc>
        <w:tc>
          <w:tcPr>
            <w:tcW w:w="3264" w:type="dxa"/>
          </w:tcPr>
          <w:p w14:paraId="7593CA9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kg/m²</w:t>
            </w:r>
          </w:p>
        </w:tc>
      </w:tr>
      <w:tr w14:paraId="7F6EC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7F06BD3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NLP</w:t>
            </w:r>
          </w:p>
        </w:tc>
        <w:tc>
          <w:tcPr>
            <w:tcW w:w="3264" w:type="dxa"/>
          </w:tcPr>
          <w:p w14:paraId="338A138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Natural Language Processing</w:t>
            </w:r>
          </w:p>
        </w:tc>
        <w:tc>
          <w:tcPr>
            <w:tcW w:w="3264" w:type="dxa"/>
          </w:tcPr>
          <w:p w14:paraId="0E65CCD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r>
      <w:tr w14:paraId="4386C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6411578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ML</w:t>
            </w:r>
          </w:p>
        </w:tc>
        <w:tc>
          <w:tcPr>
            <w:tcW w:w="3264" w:type="dxa"/>
          </w:tcPr>
          <w:p w14:paraId="5B2B024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Machine Learning</w:t>
            </w:r>
          </w:p>
        </w:tc>
        <w:tc>
          <w:tcPr>
            <w:tcW w:w="3264" w:type="dxa"/>
          </w:tcPr>
          <w:p w14:paraId="7AC7DED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r>
      <w:tr w14:paraId="5D748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4D44254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INR</w:t>
            </w:r>
          </w:p>
        </w:tc>
        <w:tc>
          <w:tcPr>
            <w:tcW w:w="3264" w:type="dxa"/>
          </w:tcPr>
          <w:p w14:paraId="49B9415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Indian Rupee</w:t>
            </w:r>
          </w:p>
        </w:tc>
        <w:tc>
          <w:tcPr>
            <w:tcW w:w="3264" w:type="dxa"/>
          </w:tcPr>
          <w:p w14:paraId="599C914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r>
      <w:tr w14:paraId="24D7F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7B74DC4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kcal</w:t>
            </w:r>
          </w:p>
        </w:tc>
        <w:tc>
          <w:tcPr>
            <w:tcW w:w="3264" w:type="dxa"/>
          </w:tcPr>
          <w:p w14:paraId="6D2E769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Kilocalorie</w:t>
            </w:r>
          </w:p>
        </w:tc>
        <w:tc>
          <w:tcPr>
            <w:tcW w:w="3264" w:type="dxa"/>
          </w:tcPr>
          <w:p w14:paraId="114D283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kcal</w:t>
            </w:r>
          </w:p>
        </w:tc>
      </w:tr>
    </w:tbl>
    <w:p w14:paraId="709CDB33">
      <w:pP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type="page"/>
      </w:r>
    </w:p>
    <w:p w14:paraId="4311146E">
      <w:pPr>
        <w:pStyle w:val="2"/>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CHAPTER 1</w:t>
      </w:r>
    </w:p>
    <w:p w14:paraId="15FCBE41">
      <w:pPr>
        <w:pStyle w:val="2"/>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INTRODUCTION AND ENGINEERING PROBLEM</w:t>
      </w:r>
    </w:p>
    <w:p w14:paraId="3A3A6DB8">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 Background</w:t>
      </w:r>
    </w:p>
    <w:p w14:paraId="7A8F511A">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Nutrition decisions are influenced by individual requirements, food preferences, allergies, lifestyle, ingredient availability, cooking time, and cost. Digital nutrition systems can reduce the effort required to convert these constraints into actionable meal choices. NutriSmart AI is proposed as an integrated software solution that combines personalized nutrition guidance, recipe recommendation, and budget meal planning. The system treats meal selection as a multi-criteria engineering problem rather than a simple recipe search.</w:t>
      </w:r>
    </w:p>
    <w:p w14:paraId="470E639F">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1.2 Need for the Project</w:t>
      </w:r>
    </w:p>
    <w:p w14:paraId="17F1B730">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Users need practical meal suggestions rather than generic nutrition information.</w:t>
      </w:r>
    </w:p>
    <w:p w14:paraId="3BBA38FA">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Students, working individuals, and households may need to balance health goals with limited budgets.</w:t>
      </w:r>
    </w:p>
    <w:p w14:paraId="3E75DB66">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Existing solutions may separate nutrition tracking, recipe discovery, and expense planning.</w:t>
      </w:r>
    </w:p>
    <w:p w14:paraId="4563BE0C">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Engineering significance arises from combining multiple interacting constraints into a single recommendation workflow.</w:t>
      </w:r>
    </w:p>
    <w:p w14:paraId="7077A82D">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1.3 Problem Statement</w:t>
      </w:r>
    </w:p>
    <w:p w14:paraId="60D30630">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 design and develop an intelligent meal-planning system that recommends nutritionally appropriate recipes and daily or weekly meal combinations while considering user preferences, dietary exclusions, ingredient availability, preparation constraints, and a specified food budget. The system must balance competing requirements such as nutritional quality, recommendation relevance, computational simplicity, cost, usability, privacy, and reliability.</w:t>
      </w:r>
    </w:p>
    <w:p w14:paraId="5E0B2FE3">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1.4 Project Aim</w:t>
      </w:r>
    </w:p>
    <w:p w14:paraId="1A4BDB53">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 develop NutriSmart AI as a personalized, nutrition-aware, and budget-conscious recipe recommendation and meal-planning system.</w:t>
      </w:r>
    </w:p>
    <w:p w14:paraId="14F3C5F9">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1.5 Project Objectives</w:t>
      </w:r>
    </w:p>
    <w:p w14:paraId="4C4F58C9">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 design a user profile model for capturing nutrition and preference constraints.</w:t>
      </w:r>
    </w:p>
    <w:p w14:paraId="46F19112">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 develop a recipe recommendation module based on user-specific criteria.</w:t>
      </w:r>
    </w:p>
    <w:p w14:paraId="09181087">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 model meal costs and generate budget-aware meal plans.</w:t>
      </w:r>
    </w:p>
    <w:p w14:paraId="61EAA5A0">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 implement an integrated user interface and recommendation workflow.</w:t>
      </w:r>
    </w:p>
    <w:p w14:paraId="400BED5F">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 test the system using functional and scenario-based test cases.</w:t>
      </w:r>
    </w:p>
    <w:p w14:paraId="042E8B28">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 evaluate recommendation relevance, budget compliance, usability, and overall system performance.</w:t>
      </w:r>
    </w:p>
    <w:p w14:paraId="7EA1AB2D">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1.6 Scope</w:t>
      </w:r>
    </w:p>
    <w:p w14:paraId="0EE69EE6">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Included: user profiling, dietary preference handling, recipe filtering, nutrition-aware ranking, cost estimation, meal-plan generation, and result presentation.</w:t>
      </w:r>
    </w:p>
    <w:p w14:paraId="4BF0B7A5">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Excluded: medical diagnosis, replacement of professional dietetic advice, and guaranteed clinical nutrition outcomes.</w:t>
      </w:r>
    </w:p>
    <w:p w14:paraId="5BEB0BED">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Assumptions: recipe nutrition and cost data are sufficiently accurate for planning purposes.</w:t>
      </w:r>
    </w:p>
    <w:p w14:paraId="69009DCD">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Boundary conditions: recommendations depend on the completeness and quality of available recipe, nutrition, and price data.</w:t>
      </w:r>
    </w:p>
    <w:p w14:paraId="1F74222B">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1.7 Expected Engineering Outcome</w:t>
      </w:r>
    </w:p>
    <w:p w14:paraId="4B12B50D">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 expected outcome is a working software prototype consisting of a user profile module, recipe database, recommendation engine, nutrition evaluation component, budget optimizer, meal-plan generator, and user interface. The system should provide understandable recommendations and explain key factors such as estimated cost, nutritional suitability, and recipe compatibility.</w:t>
      </w:r>
    </w:p>
    <w:p w14:paraId="5C89341E">
      <w:pPr>
        <w:pStyle w:val="2"/>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CHAPTER 2</w:t>
      </w:r>
    </w:p>
    <w:p w14:paraId="60C87709">
      <w:pPr>
        <w:pStyle w:val="2"/>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LITERATURE REVIEW AND EXISTING SOLUTIONS</w:t>
      </w:r>
    </w:p>
    <w:p w14:paraId="33CF179F">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2.1 Review Method</w:t>
      </w:r>
    </w:p>
    <w:p w14:paraId="1D385AA5">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 review considered research and existing digital approaches related to food recommendation, personalized nutrition, recipe retrieval, dietary filtering, nutrition databases, recommender systems, and budget-oriented planning. The focus was placed on identifying common system architectures, recommendation criteria, limitations, and opportunities for integrated design.</w:t>
      </w:r>
    </w:p>
    <w:p w14:paraId="12BED416">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2.2 Review of Existing Work</w:t>
      </w:r>
    </w:p>
    <w:p w14:paraId="58C12101">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Existing food recommendation systems commonly use content-based filtering, collaborative filtering, rule-based dietary constraints, or hybrid recommendation approaches. Nutrition applications typically provide nutrient tracking and food information, while recipe platforms emphasize search, filtering, and preparation guidance. Budget planning is often handled separately through expense tracking or manually selected meal schedules. These approaches demonstrate the feasibility of individual components but leave room for a unified system that simultaneously considers health-oriented requirements and affordability.</w:t>
      </w:r>
    </w:p>
    <w:p w14:paraId="1FBFA32C">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2.3 Comparative Analysis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2448"/>
        <w:gridCol w:w="2448"/>
        <w:gridCol w:w="2448"/>
      </w:tblGrid>
      <w:tr w14:paraId="7F7C0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6AC2225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Existing Approach</w:t>
            </w:r>
          </w:p>
        </w:tc>
        <w:tc>
          <w:tcPr>
            <w:tcW w:w="2448" w:type="dxa"/>
          </w:tcPr>
          <w:p w14:paraId="61159D7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Advantages</w:t>
            </w:r>
          </w:p>
        </w:tc>
        <w:tc>
          <w:tcPr>
            <w:tcW w:w="2448" w:type="dxa"/>
          </w:tcPr>
          <w:p w14:paraId="24F9A89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Limitations</w:t>
            </w:r>
          </w:p>
        </w:tc>
        <w:tc>
          <w:tcPr>
            <w:tcW w:w="2448" w:type="dxa"/>
          </w:tcPr>
          <w:p w14:paraId="6A31A8A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Relevance to Proposed Work</w:t>
            </w:r>
          </w:p>
        </w:tc>
      </w:tr>
      <w:tr w14:paraId="14B2A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090DB57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Recipe search platforms</w:t>
            </w:r>
          </w:p>
        </w:tc>
        <w:tc>
          <w:tcPr>
            <w:tcW w:w="2448" w:type="dxa"/>
          </w:tcPr>
          <w:p w14:paraId="16851E1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Large recipe collections; convenient search</w:t>
            </w:r>
          </w:p>
        </w:tc>
        <w:tc>
          <w:tcPr>
            <w:tcW w:w="2448" w:type="dxa"/>
          </w:tcPr>
          <w:p w14:paraId="4096FE4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Limited personalization across multiple constraints</w:t>
            </w:r>
          </w:p>
        </w:tc>
        <w:tc>
          <w:tcPr>
            <w:tcW w:w="2448" w:type="dxa"/>
          </w:tcPr>
          <w:p w14:paraId="5AC9E07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Provides recipe data and filtering concepts</w:t>
            </w:r>
          </w:p>
        </w:tc>
      </w:tr>
      <w:tr w14:paraId="07595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0E5A40B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Nutrition tracking applications</w:t>
            </w:r>
          </w:p>
        </w:tc>
        <w:tc>
          <w:tcPr>
            <w:tcW w:w="2448" w:type="dxa"/>
          </w:tcPr>
          <w:p w14:paraId="60CD60B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Detailed nutrient monitoring</w:t>
            </w:r>
          </w:p>
        </w:tc>
        <w:tc>
          <w:tcPr>
            <w:tcW w:w="2448" w:type="dxa"/>
          </w:tcPr>
          <w:p w14:paraId="2268934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Meal recommendation may be limited; cost may be ignored</w:t>
            </w:r>
          </w:p>
        </w:tc>
        <w:tc>
          <w:tcPr>
            <w:tcW w:w="2448" w:type="dxa"/>
          </w:tcPr>
          <w:p w14:paraId="5D614CC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Provides nutrition modelling concepts</w:t>
            </w:r>
          </w:p>
        </w:tc>
      </w:tr>
      <w:tr w14:paraId="4473C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37CD1FC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Rule-based meal planners</w:t>
            </w:r>
          </w:p>
        </w:tc>
        <w:tc>
          <w:tcPr>
            <w:tcW w:w="2448" w:type="dxa"/>
          </w:tcPr>
          <w:p w14:paraId="071E1E7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Simple, explainable decisions</w:t>
            </w:r>
          </w:p>
        </w:tc>
        <w:tc>
          <w:tcPr>
            <w:tcW w:w="2448" w:type="dxa"/>
          </w:tcPr>
          <w:p w14:paraId="03858AC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Can become rigid as constraints increase</w:t>
            </w:r>
          </w:p>
        </w:tc>
        <w:tc>
          <w:tcPr>
            <w:tcW w:w="2448" w:type="dxa"/>
          </w:tcPr>
          <w:p w14:paraId="3676427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Useful for transparent filtering</w:t>
            </w:r>
          </w:p>
        </w:tc>
      </w:tr>
      <w:tr w14:paraId="1A013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094E4AF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AI recommender systems</w:t>
            </w:r>
          </w:p>
        </w:tc>
        <w:tc>
          <w:tcPr>
            <w:tcW w:w="2448" w:type="dxa"/>
          </w:tcPr>
          <w:p w14:paraId="6C22CEB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Can personalize recommendations</w:t>
            </w:r>
          </w:p>
        </w:tc>
        <w:tc>
          <w:tcPr>
            <w:tcW w:w="2448" w:type="dxa"/>
          </w:tcPr>
          <w:p w14:paraId="004A407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May require larger datasets and can be less explainable</w:t>
            </w:r>
          </w:p>
        </w:tc>
        <w:tc>
          <w:tcPr>
            <w:tcW w:w="2448" w:type="dxa"/>
          </w:tcPr>
          <w:p w14:paraId="1EC6C95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Supports ranking and personalization</w:t>
            </w:r>
          </w:p>
        </w:tc>
      </w:tr>
      <w:tr w14:paraId="7D8CD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0FF1E05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Manual budget meal planning</w:t>
            </w:r>
          </w:p>
        </w:tc>
        <w:tc>
          <w:tcPr>
            <w:tcW w:w="2448" w:type="dxa"/>
          </w:tcPr>
          <w:p w14:paraId="19FEEA3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Low technology requirement</w:t>
            </w:r>
          </w:p>
        </w:tc>
        <w:tc>
          <w:tcPr>
            <w:tcW w:w="2448" w:type="dxa"/>
          </w:tcPr>
          <w:p w14:paraId="59A7114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Time-consuming and difficult to optimize</w:t>
            </w:r>
          </w:p>
        </w:tc>
        <w:tc>
          <w:tcPr>
            <w:tcW w:w="2448" w:type="dxa"/>
          </w:tcPr>
          <w:p w14:paraId="21279F1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Motivates automated cost-aware planning</w:t>
            </w:r>
          </w:p>
        </w:tc>
      </w:tr>
    </w:tbl>
    <w:p w14:paraId="04FBCF37">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2.4 Research / Engineering Gap</w:t>
      </w:r>
    </w:p>
    <w:p w14:paraId="4E910C6E">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 key engineering gap is the integration of personalized nutrition, recipe recommendation, ingredient constraints, and budget optimization within a single practical workflow. A system that considers these factors together can better reflect the real-world decision process users face when planning meals.</w:t>
      </w:r>
    </w:p>
    <w:p w14:paraId="7C694EA4">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2.5 Proposed Contribution</w:t>
      </w:r>
    </w:p>
    <w:p w14:paraId="08F1FF53">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NutriSmart AI contributes an integrated recommendation framework in which user constraints are converted into recipe eligibility and ranking criteria, followed by budget-aware meal-plan construction. The proposed design emphasizes explainability, practical affordability, and flexible personalization rather than relying solely on a single recommendation criterion.</w:t>
      </w:r>
    </w:p>
    <w:p w14:paraId="2C031DD1">
      <w:pPr>
        <w:pStyle w:val="2"/>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CHAPTER 3</w:t>
      </w:r>
    </w:p>
    <w:p w14:paraId="26359566">
      <w:pPr>
        <w:pStyle w:val="2"/>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ENGINEERING DESIGN &amp; TRADE-OFFS, SUSTAINABILITY, ETHICS, SAFETY, RISK &amp; SECURITY</w:t>
      </w:r>
    </w:p>
    <w:p w14:paraId="58BDF76C">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3.1 Requirements</w:t>
      </w:r>
    </w:p>
    <w:p w14:paraId="2439D89D">
      <w:pPr>
        <w:pStyle w:val="4"/>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Stakeholder / User Requirements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544FC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2CB1B03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Stakeholder</w:t>
            </w:r>
          </w:p>
        </w:tc>
        <w:tc>
          <w:tcPr>
            <w:tcW w:w="4896" w:type="dxa"/>
          </w:tcPr>
          <w:p w14:paraId="40177A7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Requirement</w:t>
            </w:r>
          </w:p>
        </w:tc>
      </w:tr>
      <w:tr w14:paraId="69BDD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05E0D6F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End User</w:t>
            </w:r>
          </w:p>
        </w:tc>
        <w:tc>
          <w:tcPr>
            <w:tcW w:w="4896" w:type="dxa"/>
          </w:tcPr>
          <w:p w14:paraId="6EE6890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Receive personalized recipes matching preferences and dietary exclusions.</w:t>
            </w:r>
          </w:p>
        </w:tc>
      </w:tr>
      <w:tr w14:paraId="0019F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7F18D11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End User</w:t>
            </w:r>
          </w:p>
        </w:tc>
        <w:tc>
          <w:tcPr>
            <w:tcW w:w="4896" w:type="dxa"/>
          </w:tcPr>
          <w:p w14:paraId="4607C85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Stay within a selected daily or weekly meal budget.</w:t>
            </w:r>
          </w:p>
        </w:tc>
      </w:tr>
      <w:tr w14:paraId="61CC7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15371E2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End User</w:t>
            </w:r>
          </w:p>
        </w:tc>
        <w:tc>
          <w:tcPr>
            <w:tcW w:w="4896" w:type="dxa"/>
          </w:tcPr>
          <w:p w14:paraId="34447D2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View understandable nutrition and cost information.</w:t>
            </w:r>
          </w:p>
        </w:tc>
      </w:tr>
      <w:tr w14:paraId="5E57C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2B3B799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Project Team</w:t>
            </w:r>
          </w:p>
        </w:tc>
        <w:tc>
          <w:tcPr>
            <w:tcW w:w="4896" w:type="dxa"/>
          </w:tcPr>
          <w:p w14:paraId="02F8B88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Maintain a modular and testable software architecture.</w:t>
            </w:r>
          </w:p>
        </w:tc>
      </w:tr>
      <w:tr w14:paraId="3B1BF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1704838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Supervisor / Institution</w:t>
            </w:r>
          </w:p>
        </w:tc>
        <w:tc>
          <w:tcPr>
            <w:tcW w:w="4896" w:type="dxa"/>
          </w:tcPr>
          <w:p w14:paraId="48FF19F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Demonstrate engineering design, validation, ethics, and project management evidence.</w:t>
            </w:r>
          </w:p>
        </w:tc>
      </w:tr>
    </w:tbl>
    <w:p w14:paraId="23477F2B">
      <w:pPr>
        <w:pStyle w:val="4"/>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Functional &amp; Non-Functional Requirements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31117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0A377D4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Requirement</w:t>
            </w:r>
          </w:p>
        </w:tc>
        <w:tc>
          <w:tcPr>
            <w:tcW w:w="3264" w:type="dxa"/>
          </w:tcPr>
          <w:p w14:paraId="54123A1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Type (Functional/Non-Functional)</w:t>
            </w:r>
          </w:p>
        </w:tc>
        <w:tc>
          <w:tcPr>
            <w:tcW w:w="3264" w:type="dxa"/>
          </w:tcPr>
          <w:p w14:paraId="46B6FC8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Measurable Target</w:t>
            </w:r>
          </w:p>
        </w:tc>
      </w:tr>
      <w:tr w14:paraId="14A2D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69F3247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User profile creation</w:t>
            </w:r>
          </w:p>
        </w:tc>
        <w:tc>
          <w:tcPr>
            <w:tcW w:w="3264" w:type="dxa"/>
          </w:tcPr>
          <w:p w14:paraId="27224C0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Functional</w:t>
            </w:r>
          </w:p>
        </w:tc>
        <w:tc>
          <w:tcPr>
            <w:tcW w:w="3264" w:type="dxa"/>
          </w:tcPr>
          <w:p w14:paraId="36E4D78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Profile saved and retrievable successfully</w:t>
            </w:r>
          </w:p>
        </w:tc>
      </w:tr>
      <w:tr w14:paraId="0A7AC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6F8F02C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Dietary filtering</w:t>
            </w:r>
          </w:p>
        </w:tc>
        <w:tc>
          <w:tcPr>
            <w:tcW w:w="3264" w:type="dxa"/>
          </w:tcPr>
          <w:p w14:paraId="575E445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Functional</w:t>
            </w:r>
          </w:p>
        </w:tc>
        <w:tc>
          <w:tcPr>
            <w:tcW w:w="3264" w:type="dxa"/>
          </w:tcPr>
          <w:p w14:paraId="424ABED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Excluded ingredients do not appear in final recommendations</w:t>
            </w:r>
          </w:p>
        </w:tc>
      </w:tr>
      <w:tr w14:paraId="59B57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6250347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Recipe ranking</w:t>
            </w:r>
          </w:p>
        </w:tc>
        <w:tc>
          <w:tcPr>
            <w:tcW w:w="3264" w:type="dxa"/>
          </w:tcPr>
          <w:p w14:paraId="0DFE715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Functional</w:t>
            </w:r>
          </w:p>
        </w:tc>
        <w:tc>
          <w:tcPr>
            <w:tcW w:w="3264" w:type="dxa"/>
          </w:tcPr>
          <w:p w14:paraId="6675212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Recommendations ordered by compatibility score</w:t>
            </w:r>
          </w:p>
        </w:tc>
      </w:tr>
      <w:tr w14:paraId="2EC18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409023D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Budget meal planning</w:t>
            </w:r>
          </w:p>
        </w:tc>
        <w:tc>
          <w:tcPr>
            <w:tcW w:w="3264" w:type="dxa"/>
          </w:tcPr>
          <w:p w14:paraId="79CADE4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Functional</w:t>
            </w:r>
          </w:p>
        </w:tc>
        <w:tc>
          <w:tcPr>
            <w:tcW w:w="3264" w:type="dxa"/>
          </w:tcPr>
          <w:p w14:paraId="0058EA5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Generated plan remains within configured budget where feasible</w:t>
            </w:r>
          </w:p>
        </w:tc>
      </w:tr>
      <w:tr w14:paraId="79532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55C4741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Response time</w:t>
            </w:r>
          </w:p>
        </w:tc>
        <w:tc>
          <w:tcPr>
            <w:tcW w:w="3264" w:type="dxa"/>
          </w:tcPr>
          <w:p w14:paraId="31A536A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Non-Functional</w:t>
            </w:r>
          </w:p>
        </w:tc>
        <w:tc>
          <w:tcPr>
            <w:tcW w:w="3264" w:type="dxa"/>
          </w:tcPr>
          <w:p w14:paraId="2326F08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Typical recommendation response within 3 seconds in prototype conditions</w:t>
            </w:r>
          </w:p>
        </w:tc>
      </w:tr>
      <w:tr w14:paraId="4C287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1697D65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Usability</w:t>
            </w:r>
          </w:p>
        </w:tc>
        <w:tc>
          <w:tcPr>
            <w:tcW w:w="3264" w:type="dxa"/>
          </w:tcPr>
          <w:p w14:paraId="03CDBF7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Non-Functional</w:t>
            </w:r>
          </w:p>
        </w:tc>
        <w:tc>
          <w:tcPr>
            <w:tcW w:w="3264" w:type="dxa"/>
          </w:tcPr>
          <w:p w14:paraId="62F590F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Clear navigation and readable result presentation</w:t>
            </w:r>
          </w:p>
        </w:tc>
      </w:tr>
      <w:tr w14:paraId="02C8B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21FCEC1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Privacy</w:t>
            </w:r>
          </w:p>
        </w:tc>
        <w:tc>
          <w:tcPr>
            <w:tcW w:w="3264" w:type="dxa"/>
          </w:tcPr>
          <w:p w14:paraId="4C4013E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Non-Functional</w:t>
            </w:r>
          </w:p>
        </w:tc>
        <w:tc>
          <w:tcPr>
            <w:tcW w:w="3264" w:type="dxa"/>
          </w:tcPr>
          <w:p w14:paraId="2D4AA22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Only required user information is collected and protected</w:t>
            </w:r>
          </w:p>
        </w:tc>
      </w:tr>
      <w:tr w14:paraId="61CF9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34AD76C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Reliability</w:t>
            </w:r>
          </w:p>
        </w:tc>
        <w:tc>
          <w:tcPr>
            <w:tcW w:w="3264" w:type="dxa"/>
          </w:tcPr>
          <w:p w14:paraId="254B20C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Non-Functional</w:t>
            </w:r>
          </w:p>
        </w:tc>
        <w:tc>
          <w:tcPr>
            <w:tcW w:w="3264" w:type="dxa"/>
          </w:tcPr>
          <w:p w14:paraId="0F33001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Consistent outputs for repeatable test scenarios</w:t>
            </w:r>
          </w:p>
        </w:tc>
      </w:tr>
    </w:tbl>
    <w:p w14:paraId="3689F4A6">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3.2 Constraints &amp; Applicable Standards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6BEC5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071F90D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Standard / Code</w:t>
            </w:r>
          </w:p>
        </w:tc>
        <w:tc>
          <w:tcPr>
            <w:tcW w:w="3264" w:type="dxa"/>
          </w:tcPr>
          <w:p w14:paraId="5FF1A67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Requirement</w:t>
            </w:r>
          </w:p>
        </w:tc>
        <w:tc>
          <w:tcPr>
            <w:tcW w:w="3264" w:type="dxa"/>
          </w:tcPr>
          <w:p w14:paraId="2B193C1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How Applied in This Project</w:t>
            </w:r>
          </w:p>
        </w:tc>
      </w:tr>
      <w:tr w14:paraId="39FFD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594F449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IEEE 29148 principles</w:t>
            </w:r>
          </w:p>
        </w:tc>
        <w:tc>
          <w:tcPr>
            <w:tcW w:w="3264" w:type="dxa"/>
          </w:tcPr>
          <w:p w14:paraId="7AAAC26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Requirements should be clear, traceable and testable</w:t>
            </w:r>
          </w:p>
        </w:tc>
        <w:tc>
          <w:tcPr>
            <w:tcW w:w="3264" w:type="dxa"/>
          </w:tcPr>
          <w:p w14:paraId="340F73F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Functional and non-functional requirements are documented with measurable targets.</w:t>
            </w:r>
          </w:p>
        </w:tc>
      </w:tr>
      <w:tr w14:paraId="55F35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317CA4C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IEEE 1012 principles</w:t>
            </w:r>
          </w:p>
        </w:tc>
        <w:tc>
          <w:tcPr>
            <w:tcW w:w="3264" w:type="dxa"/>
          </w:tcPr>
          <w:p w14:paraId="1115A50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Verification and validation activities</w:t>
            </w:r>
          </w:p>
        </w:tc>
        <w:tc>
          <w:tcPr>
            <w:tcW w:w="3264" w:type="dxa"/>
          </w:tcPr>
          <w:p w14:paraId="4BDD59C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Testing is linked to defined requirements and acceptance criteria.</w:t>
            </w:r>
          </w:p>
        </w:tc>
      </w:tr>
      <w:tr w14:paraId="2DD63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130FF6A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Software engineering good practice</w:t>
            </w:r>
          </w:p>
        </w:tc>
        <w:tc>
          <w:tcPr>
            <w:tcW w:w="3264" w:type="dxa"/>
          </w:tcPr>
          <w:p w14:paraId="173E19E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Modular, maintainable implementation</w:t>
            </w:r>
          </w:p>
        </w:tc>
        <w:tc>
          <w:tcPr>
            <w:tcW w:w="3264" w:type="dxa"/>
          </w:tcPr>
          <w:p w14:paraId="103BAFB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System is divided into profile, recipe, nutrition, recommendation and budget modules.</w:t>
            </w:r>
          </w:p>
        </w:tc>
      </w:tr>
      <w:tr w14:paraId="1A6CB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364EFB9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Data privacy principles</w:t>
            </w:r>
          </w:p>
        </w:tc>
        <w:tc>
          <w:tcPr>
            <w:tcW w:w="3264" w:type="dxa"/>
          </w:tcPr>
          <w:p w14:paraId="6FCB4CB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Minimize unnecessary personal data</w:t>
            </w:r>
          </w:p>
        </w:tc>
        <w:tc>
          <w:tcPr>
            <w:tcW w:w="3264" w:type="dxa"/>
          </w:tcPr>
          <w:p w14:paraId="4B9E075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 design limits collection to information needed for recommendations.</w:t>
            </w:r>
          </w:p>
        </w:tc>
      </w:tr>
    </w:tbl>
    <w:p w14:paraId="1D2B8287">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3.3 Design Specifications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7"/>
        <w:gridCol w:w="2674"/>
        <w:gridCol w:w="2444"/>
        <w:gridCol w:w="2443"/>
      </w:tblGrid>
      <w:tr w14:paraId="2ED4D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594D3F2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Parameter</w:t>
            </w:r>
          </w:p>
        </w:tc>
        <w:tc>
          <w:tcPr>
            <w:tcW w:w="2448" w:type="dxa"/>
          </w:tcPr>
          <w:p w14:paraId="56FD1D3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Target/Requirement</w:t>
            </w:r>
          </w:p>
        </w:tc>
        <w:tc>
          <w:tcPr>
            <w:tcW w:w="2448" w:type="dxa"/>
          </w:tcPr>
          <w:p w14:paraId="6C90474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Unit</w:t>
            </w:r>
          </w:p>
        </w:tc>
        <w:tc>
          <w:tcPr>
            <w:tcW w:w="2448" w:type="dxa"/>
          </w:tcPr>
          <w:p w14:paraId="7105302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Priority</w:t>
            </w:r>
          </w:p>
        </w:tc>
      </w:tr>
      <w:tr w14:paraId="0BC10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206571A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Recommendation relevance</w:t>
            </w:r>
          </w:p>
        </w:tc>
        <w:tc>
          <w:tcPr>
            <w:tcW w:w="2448" w:type="dxa"/>
          </w:tcPr>
          <w:p w14:paraId="0A55187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High compatibility with profile</w:t>
            </w:r>
          </w:p>
        </w:tc>
        <w:tc>
          <w:tcPr>
            <w:tcW w:w="2448" w:type="dxa"/>
          </w:tcPr>
          <w:p w14:paraId="1C528FC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score</w:t>
            </w:r>
          </w:p>
        </w:tc>
        <w:tc>
          <w:tcPr>
            <w:tcW w:w="2448" w:type="dxa"/>
          </w:tcPr>
          <w:p w14:paraId="20B8630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High</w:t>
            </w:r>
          </w:p>
        </w:tc>
      </w:tr>
      <w:tr w14:paraId="42A6D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776179A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Budget adherence</w:t>
            </w:r>
          </w:p>
        </w:tc>
        <w:tc>
          <w:tcPr>
            <w:tcW w:w="2448" w:type="dxa"/>
          </w:tcPr>
          <w:p w14:paraId="10238C7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At or below user budget where feasible</w:t>
            </w:r>
          </w:p>
        </w:tc>
        <w:tc>
          <w:tcPr>
            <w:tcW w:w="2448" w:type="dxa"/>
          </w:tcPr>
          <w:p w14:paraId="191ECF4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c>
          <w:tcPr>
            <w:tcW w:w="2448" w:type="dxa"/>
          </w:tcPr>
          <w:p w14:paraId="1A6EB2A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High</w:t>
            </w:r>
          </w:p>
        </w:tc>
      </w:tr>
      <w:tr w14:paraId="7C7F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1FB4848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Dietary constraint accuracy</w:t>
            </w:r>
          </w:p>
        </w:tc>
        <w:tc>
          <w:tcPr>
            <w:tcW w:w="2448" w:type="dxa"/>
          </w:tcPr>
          <w:p w14:paraId="0702CC3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Excluded items filtered</w:t>
            </w:r>
          </w:p>
        </w:tc>
        <w:tc>
          <w:tcPr>
            <w:tcW w:w="2448" w:type="dxa"/>
          </w:tcPr>
          <w:p w14:paraId="196A089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c>
          <w:tcPr>
            <w:tcW w:w="2448" w:type="dxa"/>
          </w:tcPr>
          <w:p w14:paraId="2051F93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High</w:t>
            </w:r>
          </w:p>
        </w:tc>
      </w:tr>
      <w:tr w14:paraId="6225B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1F64D01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Response time</w:t>
            </w:r>
          </w:p>
        </w:tc>
        <w:tc>
          <w:tcPr>
            <w:tcW w:w="2448" w:type="dxa"/>
          </w:tcPr>
          <w:p w14:paraId="13DCF48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3 under prototype conditions</w:t>
            </w:r>
          </w:p>
        </w:tc>
        <w:tc>
          <w:tcPr>
            <w:tcW w:w="2448" w:type="dxa"/>
          </w:tcPr>
          <w:p w14:paraId="7C8D926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seconds</w:t>
            </w:r>
          </w:p>
        </w:tc>
        <w:tc>
          <w:tcPr>
            <w:tcW w:w="2448" w:type="dxa"/>
          </w:tcPr>
          <w:p w14:paraId="756D17F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Medium</w:t>
            </w:r>
          </w:p>
        </w:tc>
      </w:tr>
      <w:tr w14:paraId="1BAF9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1B71DD9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Interface clarity</w:t>
            </w:r>
          </w:p>
        </w:tc>
        <w:tc>
          <w:tcPr>
            <w:tcW w:w="2448" w:type="dxa"/>
          </w:tcPr>
          <w:p w14:paraId="20EF285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Readable recommendations and cost/nutrition details</w:t>
            </w:r>
          </w:p>
        </w:tc>
        <w:tc>
          <w:tcPr>
            <w:tcW w:w="2448" w:type="dxa"/>
          </w:tcPr>
          <w:p w14:paraId="56370D3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qualitative</w:t>
            </w:r>
          </w:p>
        </w:tc>
        <w:tc>
          <w:tcPr>
            <w:tcW w:w="2448" w:type="dxa"/>
          </w:tcPr>
          <w:p w14:paraId="5FA29E5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Medium</w:t>
            </w:r>
          </w:p>
        </w:tc>
      </w:tr>
      <w:tr w14:paraId="440EC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39176EE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Modularity</w:t>
            </w:r>
          </w:p>
        </w:tc>
        <w:tc>
          <w:tcPr>
            <w:tcW w:w="2448" w:type="dxa"/>
          </w:tcPr>
          <w:p w14:paraId="72DF9C1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Independent logical components</w:t>
            </w:r>
          </w:p>
        </w:tc>
        <w:tc>
          <w:tcPr>
            <w:tcW w:w="2448" w:type="dxa"/>
          </w:tcPr>
          <w:p w14:paraId="64281BA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modules</w:t>
            </w:r>
          </w:p>
        </w:tc>
        <w:tc>
          <w:tcPr>
            <w:tcW w:w="2448" w:type="dxa"/>
          </w:tcPr>
          <w:p w14:paraId="3D9282B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Medium</w:t>
            </w:r>
          </w:p>
        </w:tc>
      </w:tr>
    </w:tbl>
    <w:p w14:paraId="7EB8FFC6">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3.4 Alternative Solutions &amp; Evaluation</w:t>
      </w:r>
    </w:p>
    <w:p w14:paraId="279EB5D9">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Alternative 1: A rule-based recommendation system using explicit dietary, ingredient, nutrition, and budget rules. It is simple and explainable but may become difficult to maintain as the number of interacting constraints grows.</w:t>
      </w:r>
    </w:p>
    <w:p w14:paraId="3F1873D2">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Alternative 2: A machine-learning recommendation system trained on user-recipe interactions. It can learn complex preferences but requires sufficient data and may be less transparent.</w:t>
      </w:r>
    </w:p>
    <w:p w14:paraId="46E3AE90">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Alternative 3: A hybrid architecture combining deterministic constraint filtering with a weighted recommendation score. This balances explainability, personalization, and implementation feasibility.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8"/>
        <w:gridCol w:w="1958"/>
        <w:gridCol w:w="1958"/>
        <w:gridCol w:w="1958"/>
        <w:gridCol w:w="1958"/>
      </w:tblGrid>
      <w:tr w14:paraId="2A64C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tcPr>
          <w:p w14:paraId="42F9FB1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Criterion</w:t>
            </w:r>
          </w:p>
        </w:tc>
        <w:tc>
          <w:tcPr>
            <w:tcW w:w="1958" w:type="dxa"/>
          </w:tcPr>
          <w:p w14:paraId="0FEBE2B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Weight</w:t>
            </w:r>
          </w:p>
        </w:tc>
        <w:tc>
          <w:tcPr>
            <w:tcW w:w="1958" w:type="dxa"/>
          </w:tcPr>
          <w:p w14:paraId="547CFB5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Alternative 1</w:t>
            </w:r>
          </w:p>
        </w:tc>
        <w:tc>
          <w:tcPr>
            <w:tcW w:w="1958" w:type="dxa"/>
          </w:tcPr>
          <w:p w14:paraId="4A98BFC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Alternative 2</w:t>
            </w:r>
          </w:p>
        </w:tc>
        <w:tc>
          <w:tcPr>
            <w:tcW w:w="1958" w:type="dxa"/>
          </w:tcPr>
          <w:p w14:paraId="148BCF5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Alternative 3</w:t>
            </w:r>
          </w:p>
        </w:tc>
      </w:tr>
      <w:tr w14:paraId="705FE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tcPr>
          <w:p w14:paraId="02C2C91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Performance</w:t>
            </w:r>
          </w:p>
        </w:tc>
        <w:tc>
          <w:tcPr>
            <w:tcW w:w="1958" w:type="dxa"/>
          </w:tcPr>
          <w:p w14:paraId="2189ACC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0.25</w:t>
            </w:r>
          </w:p>
        </w:tc>
        <w:tc>
          <w:tcPr>
            <w:tcW w:w="1958" w:type="dxa"/>
          </w:tcPr>
          <w:p w14:paraId="1AEDD8A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Good</w:t>
            </w:r>
          </w:p>
        </w:tc>
        <w:tc>
          <w:tcPr>
            <w:tcW w:w="1958" w:type="dxa"/>
          </w:tcPr>
          <w:p w14:paraId="3B58063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Very Good</w:t>
            </w:r>
          </w:p>
        </w:tc>
        <w:tc>
          <w:tcPr>
            <w:tcW w:w="1958" w:type="dxa"/>
          </w:tcPr>
          <w:p w14:paraId="6170686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Very Good</w:t>
            </w:r>
          </w:p>
        </w:tc>
      </w:tr>
      <w:tr w14:paraId="3F49A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tcPr>
          <w:p w14:paraId="15F7217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Cost</w:t>
            </w:r>
          </w:p>
        </w:tc>
        <w:tc>
          <w:tcPr>
            <w:tcW w:w="1958" w:type="dxa"/>
          </w:tcPr>
          <w:p w14:paraId="0E07342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0.2</w:t>
            </w:r>
          </w:p>
        </w:tc>
        <w:tc>
          <w:tcPr>
            <w:tcW w:w="1958" w:type="dxa"/>
          </w:tcPr>
          <w:p w14:paraId="6F48FDA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Very Good</w:t>
            </w:r>
          </w:p>
        </w:tc>
        <w:tc>
          <w:tcPr>
            <w:tcW w:w="1958" w:type="dxa"/>
          </w:tcPr>
          <w:p w14:paraId="5E238DD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Moderate</w:t>
            </w:r>
          </w:p>
        </w:tc>
        <w:tc>
          <w:tcPr>
            <w:tcW w:w="1958" w:type="dxa"/>
          </w:tcPr>
          <w:p w14:paraId="1B1A532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Good</w:t>
            </w:r>
          </w:p>
        </w:tc>
      </w:tr>
      <w:tr w14:paraId="06E9D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tcPr>
          <w:p w14:paraId="6433B5E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Safety</w:t>
            </w:r>
          </w:p>
        </w:tc>
        <w:tc>
          <w:tcPr>
            <w:tcW w:w="1958" w:type="dxa"/>
          </w:tcPr>
          <w:p w14:paraId="4CC7D04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0.2</w:t>
            </w:r>
          </w:p>
        </w:tc>
        <w:tc>
          <w:tcPr>
            <w:tcW w:w="1958" w:type="dxa"/>
          </w:tcPr>
          <w:p w14:paraId="3293A66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Very Good</w:t>
            </w:r>
          </w:p>
        </w:tc>
        <w:tc>
          <w:tcPr>
            <w:tcW w:w="1958" w:type="dxa"/>
          </w:tcPr>
          <w:p w14:paraId="55AF051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Good</w:t>
            </w:r>
          </w:p>
        </w:tc>
        <w:tc>
          <w:tcPr>
            <w:tcW w:w="1958" w:type="dxa"/>
          </w:tcPr>
          <w:p w14:paraId="3D03F8C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Very Good</w:t>
            </w:r>
          </w:p>
        </w:tc>
      </w:tr>
      <w:tr w14:paraId="676A9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tcPr>
          <w:p w14:paraId="545B999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Sustainability</w:t>
            </w:r>
          </w:p>
        </w:tc>
        <w:tc>
          <w:tcPr>
            <w:tcW w:w="1958" w:type="dxa"/>
          </w:tcPr>
          <w:p w14:paraId="74562E1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0.15</w:t>
            </w:r>
          </w:p>
        </w:tc>
        <w:tc>
          <w:tcPr>
            <w:tcW w:w="1958" w:type="dxa"/>
          </w:tcPr>
          <w:p w14:paraId="3F6EEDE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Good</w:t>
            </w:r>
          </w:p>
        </w:tc>
        <w:tc>
          <w:tcPr>
            <w:tcW w:w="1958" w:type="dxa"/>
          </w:tcPr>
          <w:p w14:paraId="5B391D8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Good</w:t>
            </w:r>
          </w:p>
        </w:tc>
        <w:tc>
          <w:tcPr>
            <w:tcW w:w="1958" w:type="dxa"/>
          </w:tcPr>
          <w:p w14:paraId="0C2356B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Very Good</w:t>
            </w:r>
          </w:p>
        </w:tc>
      </w:tr>
      <w:tr w14:paraId="14A0D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tcPr>
          <w:p w14:paraId="14024CA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Reliability</w:t>
            </w:r>
          </w:p>
        </w:tc>
        <w:tc>
          <w:tcPr>
            <w:tcW w:w="1958" w:type="dxa"/>
          </w:tcPr>
          <w:p w14:paraId="4DCA2C2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0.2</w:t>
            </w:r>
          </w:p>
        </w:tc>
        <w:tc>
          <w:tcPr>
            <w:tcW w:w="1958" w:type="dxa"/>
          </w:tcPr>
          <w:p w14:paraId="1307507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Very Good</w:t>
            </w:r>
          </w:p>
        </w:tc>
        <w:tc>
          <w:tcPr>
            <w:tcW w:w="1958" w:type="dxa"/>
          </w:tcPr>
          <w:p w14:paraId="32AF5A2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Moderate</w:t>
            </w:r>
          </w:p>
        </w:tc>
        <w:tc>
          <w:tcPr>
            <w:tcW w:w="1958" w:type="dxa"/>
          </w:tcPr>
          <w:p w14:paraId="26D5297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Very Good</w:t>
            </w:r>
          </w:p>
        </w:tc>
      </w:tr>
    </w:tbl>
    <w:p w14:paraId="10EE229D">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 hybrid approach is selected because hard constraints such as allergies and budget limits should be handled deterministically, while softer preferences can be ranked using weighted scoring.</w:t>
      </w:r>
    </w:p>
    <w:p w14:paraId="206DA9AA">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3.5 Selected Design &amp; Detailed Design</w:t>
      </w:r>
    </w:p>
    <w:p w14:paraId="15A64E55">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 selected architecture consists of six major subsystems: user profile management, recipe and nutrition data management, constraint filtering, recommendation scoring, budget optimization, and presentation. The user profile supplies preference and constraint data to the recommendation engine. Recipes are filtered first for hard constraints and then ranked using nutrition, preference, ingredient, cost, and preparation criteria.</w:t>
      </w:r>
    </w:p>
    <w:p w14:paraId="0C791C3A">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Architecture diagram placeholder: [Figure 3.1 – NutriSmart AI System Architecture: User → Profile Module → Constraint Filter → Recommendation Engine → Budget Optimizer → Meal Plan / Recipe Results].</w:t>
      </w:r>
    </w:p>
    <w:p w14:paraId="1930224A">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Flowchart placeholder: [Figure 3.2 – Personalized Recommendation Flowchart: Input → Validate → Filter → Score → Rank → Budget Check → Display].</w:t>
      </w:r>
    </w:p>
    <w:p w14:paraId="5FC13F7D">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 recommendation score may be represented as a weighted combination of nutrition suitability, preference match, ingredient availability, cost suitability, and preparation suitability. Budget planning uses estimated ingredient or recipe costs and selects meal combinations whose cumulative estimated cost is consistent with the user's budget.</w:t>
      </w:r>
    </w:p>
    <w:p w14:paraId="1715A43B">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3.6 Trade-off Analysis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2"/>
        <w:gridCol w:w="1950"/>
        <w:gridCol w:w="1957"/>
        <w:gridCol w:w="1955"/>
        <w:gridCol w:w="1954"/>
      </w:tblGrid>
      <w:tr w14:paraId="62F94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tcPr>
          <w:p w14:paraId="0A9808F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Design Decision</w:t>
            </w:r>
          </w:p>
        </w:tc>
        <w:tc>
          <w:tcPr>
            <w:tcW w:w="1958" w:type="dxa"/>
          </w:tcPr>
          <w:p w14:paraId="0434FA5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Alternative Considered</w:t>
            </w:r>
          </w:p>
        </w:tc>
        <w:tc>
          <w:tcPr>
            <w:tcW w:w="1958" w:type="dxa"/>
          </w:tcPr>
          <w:p w14:paraId="68A5C73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Benefit</w:t>
            </w:r>
          </w:p>
        </w:tc>
        <w:tc>
          <w:tcPr>
            <w:tcW w:w="1958" w:type="dxa"/>
          </w:tcPr>
          <w:p w14:paraId="717BFD7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Disadvantage</w:t>
            </w:r>
          </w:p>
        </w:tc>
        <w:tc>
          <w:tcPr>
            <w:tcW w:w="1958" w:type="dxa"/>
          </w:tcPr>
          <w:p w14:paraId="44459EA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Final Decision &amp; Justification</w:t>
            </w:r>
          </w:p>
        </w:tc>
      </w:tr>
      <w:tr w14:paraId="6E7CE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tcPr>
          <w:p w14:paraId="35498F0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Recommendation logic</w:t>
            </w:r>
          </w:p>
        </w:tc>
        <w:tc>
          <w:tcPr>
            <w:tcW w:w="1958" w:type="dxa"/>
          </w:tcPr>
          <w:p w14:paraId="2E4B8EE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Pure rules</w:t>
            </w:r>
          </w:p>
        </w:tc>
        <w:tc>
          <w:tcPr>
            <w:tcW w:w="1958" w:type="dxa"/>
          </w:tcPr>
          <w:p w14:paraId="14E6841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Simple and explainable</w:t>
            </w:r>
          </w:p>
        </w:tc>
        <w:tc>
          <w:tcPr>
            <w:tcW w:w="1958" w:type="dxa"/>
          </w:tcPr>
          <w:p w14:paraId="35AF5F6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Less flexible for preferences</w:t>
            </w:r>
          </w:p>
        </w:tc>
        <w:tc>
          <w:tcPr>
            <w:tcW w:w="1958" w:type="dxa"/>
          </w:tcPr>
          <w:p w14:paraId="4132203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Hybrid weighted scoring with hard filters; balances both needs.</w:t>
            </w:r>
          </w:p>
        </w:tc>
      </w:tr>
      <w:tr w14:paraId="426D6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tcPr>
          <w:p w14:paraId="06630F2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Budget optimization</w:t>
            </w:r>
          </w:p>
        </w:tc>
        <w:tc>
          <w:tcPr>
            <w:tcW w:w="1958" w:type="dxa"/>
          </w:tcPr>
          <w:p w14:paraId="58ED9B4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Lowest cost only</w:t>
            </w:r>
          </w:p>
        </w:tc>
        <w:tc>
          <w:tcPr>
            <w:tcW w:w="1958" w:type="dxa"/>
          </w:tcPr>
          <w:p w14:paraId="4DA679D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Strong affordability</w:t>
            </w:r>
          </w:p>
        </w:tc>
        <w:tc>
          <w:tcPr>
            <w:tcW w:w="1958" w:type="dxa"/>
          </w:tcPr>
          <w:p w14:paraId="5B45A49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May reduce nutrition or preference quality</w:t>
            </w:r>
          </w:p>
        </w:tc>
        <w:tc>
          <w:tcPr>
            <w:tcW w:w="1958" w:type="dxa"/>
          </w:tcPr>
          <w:p w14:paraId="5D30884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Multi-criteria budget optimization.</w:t>
            </w:r>
          </w:p>
        </w:tc>
      </w:tr>
      <w:tr w14:paraId="63FB9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tcPr>
          <w:p w14:paraId="31A95B3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Data handling</w:t>
            </w:r>
          </w:p>
        </w:tc>
        <w:tc>
          <w:tcPr>
            <w:tcW w:w="1958" w:type="dxa"/>
          </w:tcPr>
          <w:p w14:paraId="47470E5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Collect extensive profile data</w:t>
            </w:r>
          </w:p>
        </w:tc>
        <w:tc>
          <w:tcPr>
            <w:tcW w:w="1958" w:type="dxa"/>
          </w:tcPr>
          <w:p w14:paraId="1AB7653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Potentially higher personalization</w:t>
            </w:r>
          </w:p>
        </w:tc>
        <w:tc>
          <w:tcPr>
            <w:tcW w:w="1958" w:type="dxa"/>
          </w:tcPr>
          <w:p w14:paraId="02594AE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Privacy and usability concerns</w:t>
            </w:r>
          </w:p>
        </w:tc>
        <w:tc>
          <w:tcPr>
            <w:tcW w:w="1958" w:type="dxa"/>
          </w:tcPr>
          <w:p w14:paraId="105E1FA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Collect only required inputs.</w:t>
            </w:r>
          </w:p>
        </w:tc>
      </w:tr>
      <w:tr w14:paraId="50D49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tcPr>
          <w:p w14:paraId="523CA86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Interface</w:t>
            </w:r>
          </w:p>
        </w:tc>
        <w:tc>
          <w:tcPr>
            <w:tcW w:w="1958" w:type="dxa"/>
          </w:tcPr>
          <w:p w14:paraId="194745D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Feature-heavy dashboard</w:t>
            </w:r>
          </w:p>
        </w:tc>
        <w:tc>
          <w:tcPr>
            <w:tcW w:w="1958" w:type="dxa"/>
          </w:tcPr>
          <w:p w14:paraId="6EB27F6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Many capabilities</w:t>
            </w:r>
          </w:p>
        </w:tc>
        <w:tc>
          <w:tcPr>
            <w:tcW w:w="1958" w:type="dxa"/>
          </w:tcPr>
          <w:p w14:paraId="5F8255F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Higher complexity</w:t>
            </w:r>
          </w:p>
        </w:tc>
        <w:tc>
          <w:tcPr>
            <w:tcW w:w="1958" w:type="dxa"/>
          </w:tcPr>
          <w:p w14:paraId="7B0FDE2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Simple, task-focused interface.</w:t>
            </w:r>
          </w:p>
        </w:tc>
      </w:tr>
    </w:tbl>
    <w:p w14:paraId="76CFEB34">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3.7 Sustainability, Ethics, Safety, Risk &amp; Security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2448"/>
        <w:gridCol w:w="2448"/>
        <w:gridCol w:w="2448"/>
      </w:tblGrid>
      <w:tr w14:paraId="500D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279605E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Domain</w:t>
            </w:r>
          </w:p>
        </w:tc>
        <w:tc>
          <w:tcPr>
            <w:tcW w:w="2448" w:type="dxa"/>
          </w:tcPr>
          <w:p w14:paraId="5135B4B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Consideration</w:t>
            </w:r>
          </w:p>
        </w:tc>
        <w:tc>
          <w:tcPr>
            <w:tcW w:w="2448" w:type="dxa"/>
          </w:tcPr>
          <w:p w14:paraId="5AED9AF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Evidence Evaluated</w:t>
            </w:r>
          </w:p>
        </w:tc>
        <w:tc>
          <w:tcPr>
            <w:tcW w:w="2448" w:type="dxa"/>
          </w:tcPr>
          <w:p w14:paraId="1D3B9E8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Impact on Final Decision</w:t>
            </w:r>
          </w:p>
        </w:tc>
      </w:tr>
      <w:tr w14:paraId="6F295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48FCED5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Sustainability</w:t>
            </w:r>
          </w:p>
        </w:tc>
        <w:tc>
          <w:tcPr>
            <w:tcW w:w="2448" w:type="dxa"/>
          </w:tcPr>
          <w:p w14:paraId="23AE9BC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Prefer affordable and locally practical ingredients; reduce unnecessary food waste</w:t>
            </w:r>
          </w:p>
        </w:tc>
        <w:tc>
          <w:tcPr>
            <w:tcW w:w="2448" w:type="dxa"/>
          </w:tcPr>
          <w:p w14:paraId="43E4763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Ingredient reuse and meal-plan structure</w:t>
            </w:r>
          </w:p>
        </w:tc>
        <w:tc>
          <w:tcPr>
            <w:tcW w:w="2448" w:type="dxa"/>
          </w:tcPr>
          <w:p w14:paraId="5366CE0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Encourages efficient meal planning</w:t>
            </w:r>
          </w:p>
        </w:tc>
      </w:tr>
      <w:tr w14:paraId="6EB1B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319818A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Ethics</w:t>
            </w:r>
          </w:p>
        </w:tc>
        <w:tc>
          <w:tcPr>
            <w:tcW w:w="2448" w:type="dxa"/>
          </w:tcPr>
          <w:p w14:paraId="7BE52C8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Avoid presenting recommendations as medical diagnosis</w:t>
            </w:r>
          </w:p>
        </w:tc>
        <w:tc>
          <w:tcPr>
            <w:tcW w:w="2448" w:type="dxa"/>
          </w:tcPr>
          <w:p w14:paraId="11C4CFC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System scope and disclaimers</w:t>
            </w:r>
          </w:p>
        </w:tc>
        <w:tc>
          <w:tcPr>
            <w:tcW w:w="2448" w:type="dxa"/>
          </w:tcPr>
          <w:p w14:paraId="2FA0434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Recommendations are framed as decision support</w:t>
            </w:r>
          </w:p>
        </w:tc>
      </w:tr>
      <w:tr w14:paraId="708B4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758821A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Health &amp; Safety</w:t>
            </w:r>
          </w:p>
        </w:tc>
        <w:tc>
          <w:tcPr>
            <w:tcW w:w="2448" w:type="dxa"/>
          </w:tcPr>
          <w:p w14:paraId="562FEA5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Handle allergies and dietary exclusions as hard constraints</w:t>
            </w:r>
          </w:p>
        </w:tc>
        <w:tc>
          <w:tcPr>
            <w:tcW w:w="2448" w:type="dxa"/>
          </w:tcPr>
          <w:p w14:paraId="5C098DD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Test cases for excluded ingredients</w:t>
            </w:r>
          </w:p>
        </w:tc>
        <w:tc>
          <w:tcPr>
            <w:tcW w:w="2448" w:type="dxa"/>
          </w:tcPr>
          <w:p w14:paraId="07C9517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Unsafe excluded items are filtered</w:t>
            </w:r>
          </w:p>
        </w:tc>
      </w:tr>
      <w:tr w14:paraId="3D963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2080FB7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Security</w:t>
            </w:r>
          </w:p>
        </w:tc>
        <w:tc>
          <w:tcPr>
            <w:tcW w:w="2448" w:type="dxa"/>
          </w:tcPr>
          <w:p w14:paraId="22104CF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Protect user preferences and account-related information</w:t>
            </w:r>
          </w:p>
        </w:tc>
        <w:tc>
          <w:tcPr>
            <w:tcW w:w="2448" w:type="dxa"/>
          </w:tcPr>
          <w:p w14:paraId="7D8F19F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Access and data-minimization considerations</w:t>
            </w:r>
          </w:p>
        </w:tc>
        <w:tc>
          <w:tcPr>
            <w:tcW w:w="2448" w:type="dxa"/>
          </w:tcPr>
          <w:p w14:paraId="66FFBA0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Minimal personal data and controlled storage</w:t>
            </w:r>
          </w:p>
        </w:tc>
      </w:tr>
    </w:tbl>
    <w:p w14:paraId="22F76FFB">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Risk Register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3"/>
        <w:gridCol w:w="1592"/>
        <w:gridCol w:w="1491"/>
        <w:gridCol w:w="1481"/>
        <w:gridCol w:w="1710"/>
        <w:gridCol w:w="1511"/>
      </w:tblGrid>
      <w:tr w14:paraId="43927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tcPr>
          <w:p w14:paraId="09E532A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Risk</w:t>
            </w:r>
          </w:p>
        </w:tc>
        <w:tc>
          <w:tcPr>
            <w:tcW w:w="1632" w:type="dxa"/>
          </w:tcPr>
          <w:p w14:paraId="1B50B70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Likelihood</w:t>
            </w:r>
          </w:p>
        </w:tc>
        <w:tc>
          <w:tcPr>
            <w:tcW w:w="1632" w:type="dxa"/>
          </w:tcPr>
          <w:p w14:paraId="6F0C180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Severity</w:t>
            </w:r>
          </w:p>
        </w:tc>
        <w:tc>
          <w:tcPr>
            <w:tcW w:w="1632" w:type="dxa"/>
          </w:tcPr>
          <w:p w14:paraId="0A768CD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Risk Level</w:t>
            </w:r>
          </w:p>
        </w:tc>
        <w:tc>
          <w:tcPr>
            <w:tcW w:w="1632" w:type="dxa"/>
          </w:tcPr>
          <w:p w14:paraId="2E25FA8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Mitigation</w:t>
            </w:r>
          </w:p>
        </w:tc>
        <w:tc>
          <w:tcPr>
            <w:tcW w:w="1632" w:type="dxa"/>
          </w:tcPr>
          <w:p w14:paraId="09A3D84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Residual Risk</w:t>
            </w:r>
          </w:p>
        </w:tc>
      </w:tr>
      <w:tr w14:paraId="4361B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tcPr>
          <w:p w14:paraId="68BB4E5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Incorrect nutrition data</w:t>
            </w:r>
          </w:p>
        </w:tc>
        <w:tc>
          <w:tcPr>
            <w:tcW w:w="1632" w:type="dxa"/>
          </w:tcPr>
          <w:p w14:paraId="3A03E5B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Medium</w:t>
            </w:r>
          </w:p>
        </w:tc>
        <w:tc>
          <w:tcPr>
            <w:tcW w:w="1632" w:type="dxa"/>
          </w:tcPr>
          <w:p w14:paraId="691C375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High</w:t>
            </w:r>
          </w:p>
        </w:tc>
        <w:tc>
          <w:tcPr>
            <w:tcW w:w="1632" w:type="dxa"/>
          </w:tcPr>
          <w:p w14:paraId="7211B1F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High</w:t>
            </w:r>
          </w:p>
        </w:tc>
        <w:tc>
          <w:tcPr>
            <w:tcW w:w="1632" w:type="dxa"/>
          </w:tcPr>
          <w:p w14:paraId="095592E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Validate data sources and display estimates</w:t>
            </w:r>
          </w:p>
        </w:tc>
        <w:tc>
          <w:tcPr>
            <w:tcW w:w="1632" w:type="dxa"/>
          </w:tcPr>
          <w:p w14:paraId="01BA016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Medium</w:t>
            </w:r>
          </w:p>
        </w:tc>
      </w:tr>
      <w:tr w14:paraId="69CB4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tcPr>
          <w:p w14:paraId="5847463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Allergy/exclusion mismatch</w:t>
            </w:r>
          </w:p>
        </w:tc>
        <w:tc>
          <w:tcPr>
            <w:tcW w:w="1632" w:type="dxa"/>
          </w:tcPr>
          <w:p w14:paraId="2D2D595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Low</w:t>
            </w:r>
          </w:p>
        </w:tc>
        <w:tc>
          <w:tcPr>
            <w:tcW w:w="1632" w:type="dxa"/>
          </w:tcPr>
          <w:p w14:paraId="64B11FB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Very High</w:t>
            </w:r>
          </w:p>
        </w:tc>
        <w:tc>
          <w:tcPr>
            <w:tcW w:w="1632" w:type="dxa"/>
          </w:tcPr>
          <w:p w14:paraId="449EB45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High</w:t>
            </w:r>
          </w:p>
        </w:tc>
        <w:tc>
          <w:tcPr>
            <w:tcW w:w="1632" w:type="dxa"/>
          </w:tcPr>
          <w:p w14:paraId="2B424A6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Use hard filters and test edge cases</w:t>
            </w:r>
          </w:p>
        </w:tc>
        <w:tc>
          <w:tcPr>
            <w:tcW w:w="1632" w:type="dxa"/>
          </w:tcPr>
          <w:p w14:paraId="09C80DC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Low-Medium</w:t>
            </w:r>
          </w:p>
        </w:tc>
      </w:tr>
      <w:tr w14:paraId="1518A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tcPr>
          <w:p w14:paraId="2C6D512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Incorrect cost estimate</w:t>
            </w:r>
          </w:p>
        </w:tc>
        <w:tc>
          <w:tcPr>
            <w:tcW w:w="1632" w:type="dxa"/>
          </w:tcPr>
          <w:p w14:paraId="17BE2C8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Medium</w:t>
            </w:r>
          </w:p>
        </w:tc>
        <w:tc>
          <w:tcPr>
            <w:tcW w:w="1632" w:type="dxa"/>
          </w:tcPr>
          <w:p w14:paraId="4D99F02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Medium</w:t>
            </w:r>
          </w:p>
        </w:tc>
        <w:tc>
          <w:tcPr>
            <w:tcW w:w="1632" w:type="dxa"/>
          </w:tcPr>
          <w:p w14:paraId="6BDC447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Medium</w:t>
            </w:r>
          </w:p>
        </w:tc>
        <w:tc>
          <w:tcPr>
            <w:tcW w:w="1632" w:type="dxa"/>
          </w:tcPr>
          <w:p w14:paraId="74426D7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Use configurable price data and show estimates</w:t>
            </w:r>
          </w:p>
        </w:tc>
        <w:tc>
          <w:tcPr>
            <w:tcW w:w="1632" w:type="dxa"/>
          </w:tcPr>
          <w:p w14:paraId="3689C46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Low-Medium</w:t>
            </w:r>
          </w:p>
        </w:tc>
      </w:tr>
      <w:tr w14:paraId="3AE6E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tcPr>
          <w:p w14:paraId="1DA8511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Poor recommendation relevance</w:t>
            </w:r>
          </w:p>
        </w:tc>
        <w:tc>
          <w:tcPr>
            <w:tcW w:w="1632" w:type="dxa"/>
          </w:tcPr>
          <w:p w14:paraId="6EA2C5B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Medium</w:t>
            </w:r>
          </w:p>
        </w:tc>
        <w:tc>
          <w:tcPr>
            <w:tcW w:w="1632" w:type="dxa"/>
          </w:tcPr>
          <w:p w14:paraId="501D65C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Medium</w:t>
            </w:r>
          </w:p>
        </w:tc>
        <w:tc>
          <w:tcPr>
            <w:tcW w:w="1632" w:type="dxa"/>
          </w:tcPr>
          <w:p w14:paraId="3C66429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Medium</w:t>
            </w:r>
          </w:p>
        </w:tc>
        <w:tc>
          <w:tcPr>
            <w:tcW w:w="1632" w:type="dxa"/>
          </w:tcPr>
          <w:p w14:paraId="36147C4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Weighted scoring and feedback</w:t>
            </w:r>
          </w:p>
        </w:tc>
        <w:tc>
          <w:tcPr>
            <w:tcW w:w="1632" w:type="dxa"/>
          </w:tcPr>
          <w:p w14:paraId="72DB927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Low</w:t>
            </w:r>
          </w:p>
        </w:tc>
      </w:tr>
      <w:tr w14:paraId="1C582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tcPr>
          <w:p w14:paraId="3331338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Data privacy issue</w:t>
            </w:r>
          </w:p>
        </w:tc>
        <w:tc>
          <w:tcPr>
            <w:tcW w:w="1632" w:type="dxa"/>
          </w:tcPr>
          <w:p w14:paraId="13B9BEA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Low</w:t>
            </w:r>
          </w:p>
        </w:tc>
        <w:tc>
          <w:tcPr>
            <w:tcW w:w="1632" w:type="dxa"/>
          </w:tcPr>
          <w:p w14:paraId="7FCE472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High</w:t>
            </w:r>
          </w:p>
        </w:tc>
        <w:tc>
          <w:tcPr>
            <w:tcW w:w="1632" w:type="dxa"/>
          </w:tcPr>
          <w:p w14:paraId="4BF49A0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High</w:t>
            </w:r>
          </w:p>
        </w:tc>
        <w:tc>
          <w:tcPr>
            <w:tcW w:w="1632" w:type="dxa"/>
          </w:tcPr>
          <w:p w14:paraId="2474234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Data minimization and access controls</w:t>
            </w:r>
          </w:p>
        </w:tc>
        <w:tc>
          <w:tcPr>
            <w:tcW w:w="1632" w:type="dxa"/>
          </w:tcPr>
          <w:p w14:paraId="4240A89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Low</w:t>
            </w:r>
          </w:p>
        </w:tc>
      </w:tr>
      <w:tr w14:paraId="173C2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tcPr>
          <w:p w14:paraId="065C5CF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System failure</w:t>
            </w:r>
          </w:p>
        </w:tc>
        <w:tc>
          <w:tcPr>
            <w:tcW w:w="1632" w:type="dxa"/>
          </w:tcPr>
          <w:p w14:paraId="4D11428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Low</w:t>
            </w:r>
          </w:p>
        </w:tc>
        <w:tc>
          <w:tcPr>
            <w:tcW w:w="1632" w:type="dxa"/>
          </w:tcPr>
          <w:p w14:paraId="64D350E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Medium</w:t>
            </w:r>
          </w:p>
        </w:tc>
        <w:tc>
          <w:tcPr>
            <w:tcW w:w="1632" w:type="dxa"/>
          </w:tcPr>
          <w:p w14:paraId="0393483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Medium</w:t>
            </w:r>
          </w:p>
        </w:tc>
        <w:tc>
          <w:tcPr>
            <w:tcW w:w="1632" w:type="dxa"/>
          </w:tcPr>
          <w:p w14:paraId="25AD53D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Validation, error handling, backups</w:t>
            </w:r>
          </w:p>
        </w:tc>
        <w:tc>
          <w:tcPr>
            <w:tcW w:w="1632" w:type="dxa"/>
          </w:tcPr>
          <w:p w14:paraId="1241A19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Low</w:t>
            </w:r>
          </w:p>
        </w:tc>
      </w:tr>
    </w:tbl>
    <w:p w14:paraId="7D4FE484">
      <w:pPr>
        <w:pStyle w:val="2"/>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CHAPTER 4</w:t>
      </w:r>
    </w:p>
    <w:p w14:paraId="77AD4AB5">
      <w:pPr>
        <w:pStyle w:val="2"/>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IMPLEMENTATION, TESTING &amp; RESULTS, PROJECT MANAGEMENT</w:t>
      </w:r>
    </w:p>
    <w:p w14:paraId="280E4E5B">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4.1 Development Approach &amp; Resources</w:t>
      </w:r>
    </w:p>
    <w:p w14:paraId="5E58E6BA">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 project follows an iterative software-development approach. Requirements are first converted into modules and testable functions, followed by data preparation, interface implementation, recommendation logic, integration, and testing. Each iteration focuses on validating one part of the workflow before combining the components. Modern software tools are used to improve development speed, traceability, testing, and documentation.</w:t>
      </w:r>
    </w:p>
    <w:p w14:paraId="5F7E3666">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Development workflow diagram placeholder: [Figure 4.1 – Requirements → Design → Data Preparation → Development → Integration → Testing → Evaluation].</w:t>
      </w:r>
    </w:p>
    <w:p w14:paraId="093FE68A">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4.2 Hardware / Software / Fabrication Implementation &amp; Modern Tools Used</w:t>
      </w:r>
    </w:p>
    <w:p w14:paraId="70FDC4D1">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NutriSmart AI is primarily a software prototype and therefore does not require specialized fabrication hardware. A standard computer system is sufficient for development and testing. The application can be implemented using a web or desktop interface, a structured recipe/nutrition dataset, a recommendation module, and a lightweight storage layer.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24216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630DC40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Tool / Software / Equipment</w:t>
            </w:r>
          </w:p>
        </w:tc>
        <w:tc>
          <w:tcPr>
            <w:tcW w:w="3264" w:type="dxa"/>
          </w:tcPr>
          <w:p w14:paraId="583D02B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Purpose</w:t>
            </w:r>
          </w:p>
        </w:tc>
        <w:tc>
          <w:tcPr>
            <w:tcW w:w="3264" w:type="dxa"/>
          </w:tcPr>
          <w:p w14:paraId="3848112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Stage Used</w:t>
            </w:r>
          </w:p>
        </w:tc>
      </w:tr>
      <w:tr w14:paraId="5F399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5D9B5D5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Python</w:t>
            </w:r>
          </w:p>
        </w:tc>
        <w:tc>
          <w:tcPr>
            <w:tcW w:w="3264" w:type="dxa"/>
          </w:tcPr>
          <w:p w14:paraId="4F6CE86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Recommendation logic, data processing and prototyping</w:t>
            </w:r>
          </w:p>
        </w:tc>
        <w:tc>
          <w:tcPr>
            <w:tcW w:w="3264" w:type="dxa"/>
          </w:tcPr>
          <w:p w14:paraId="6AE8541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Development / Testing</w:t>
            </w:r>
          </w:p>
        </w:tc>
      </w:tr>
      <w:tr w14:paraId="3F9C8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3F1A59C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Jupyter Notebook</w:t>
            </w:r>
          </w:p>
        </w:tc>
        <w:tc>
          <w:tcPr>
            <w:tcW w:w="3264" w:type="dxa"/>
          </w:tcPr>
          <w:p w14:paraId="19B6468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Data exploration and algorithm prototyping</w:t>
            </w:r>
          </w:p>
        </w:tc>
        <w:tc>
          <w:tcPr>
            <w:tcW w:w="3264" w:type="dxa"/>
          </w:tcPr>
          <w:p w14:paraId="325C67B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Analysis / Development</w:t>
            </w:r>
          </w:p>
        </w:tc>
      </w:tr>
      <w:tr w14:paraId="4C934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0D3BB76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HTML / CSS / JavaScript</w:t>
            </w:r>
          </w:p>
        </w:tc>
        <w:tc>
          <w:tcPr>
            <w:tcW w:w="3264" w:type="dxa"/>
          </w:tcPr>
          <w:p w14:paraId="2331BAD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User interface implementation</w:t>
            </w:r>
          </w:p>
        </w:tc>
        <w:tc>
          <w:tcPr>
            <w:tcW w:w="3264" w:type="dxa"/>
          </w:tcPr>
          <w:p w14:paraId="58EA871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Development</w:t>
            </w:r>
          </w:p>
        </w:tc>
      </w:tr>
      <w:tr w14:paraId="29157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54636D4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SQLite / structured storage</w:t>
            </w:r>
          </w:p>
        </w:tc>
        <w:tc>
          <w:tcPr>
            <w:tcW w:w="3264" w:type="dxa"/>
          </w:tcPr>
          <w:p w14:paraId="6BCDBEE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Recipe, nutrition and user data storage</w:t>
            </w:r>
          </w:p>
        </w:tc>
        <w:tc>
          <w:tcPr>
            <w:tcW w:w="3264" w:type="dxa"/>
          </w:tcPr>
          <w:p w14:paraId="55820BE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Implementation</w:t>
            </w:r>
          </w:p>
        </w:tc>
      </w:tr>
      <w:tr w14:paraId="027EF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402D28B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Git</w:t>
            </w:r>
          </w:p>
        </w:tc>
        <w:tc>
          <w:tcPr>
            <w:tcW w:w="3264" w:type="dxa"/>
          </w:tcPr>
          <w:p w14:paraId="3B6C5D6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Version control and collaboration</w:t>
            </w:r>
          </w:p>
        </w:tc>
        <w:tc>
          <w:tcPr>
            <w:tcW w:w="3264" w:type="dxa"/>
          </w:tcPr>
          <w:p w14:paraId="0BF308D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All development stages</w:t>
            </w:r>
          </w:p>
        </w:tc>
      </w:tr>
      <w:tr w14:paraId="4976A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4E1A732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VS Code</w:t>
            </w:r>
          </w:p>
        </w:tc>
        <w:tc>
          <w:tcPr>
            <w:tcW w:w="3264" w:type="dxa"/>
          </w:tcPr>
          <w:p w14:paraId="5831E1B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Code development and debugging</w:t>
            </w:r>
          </w:p>
        </w:tc>
        <w:tc>
          <w:tcPr>
            <w:tcW w:w="3264" w:type="dxa"/>
          </w:tcPr>
          <w:p w14:paraId="021AE0B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Implementation</w:t>
            </w:r>
          </w:p>
        </w:tc>
      </w:tr>
      <w:tr w14:paraId="315A6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2947E8F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Spreadsheet tools</w:t>
            </w:r>
          </w:p>
        </w:tc>
        <w:tc>
          <w:tcPr>
            <w:tcW w:w="3264" w:type="dxa"/>
          </w:tcPr>
          <w:p w14:paraId="0F84EF7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Budget and test-data preparation</w:t>
            </w:r>
          </w:p>
        </w:tc>
        <w:tc>
          <w:tcPr>
            <w:tcW w:w="3264" w:type="dxa"/>
          </w:tcPr>
          <w:p w14:paraId="376E369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Planning / Testing</w:t>
            </w:r>
          </w:p>
        </w:tc>
      </w:tr>
    </w:tbl>
    <w:p w14:paraId="28EA6AE9">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Prototype evidence placeholder: [Figure 4.2 – Application Interface / Prototype screenshot].</w:t>
      </w:r>
    </w:p>
    <w:p w14:paraId="0269929C">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4.3 Test Plan &amp; Verification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816"/>
        <w:gridCol w:w="1632"/>
        <w:gridCol w:w="1632"/>
        <w:gridCol w:w="816"/>
        <w:gridCol w:w="2448"/>
      </w:tblGrid>
      <w:tr w14:paraId="5A507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gridSpan w:val="2"/>
          </w:tcPr>
          <w:p w14:paraId="57C2C45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Requirement</w:t>
            </w:r>
          </w:p>
        </w:tc>
        <w:tc>
          <w:tcPr>
            <w:tcW w:w="3264" w:type="dxa"/>
            <w:gridSpan w:val="2"/>
          </w:tcPr>
          <w:p w14:paraId="796A1E8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Test Method</w:t>
            </w:r>
          </w:p>
        </w:tc>
        <w:tc>
          <w:tcPr>
            <w:tcW w:w="3264" w:type="dxa"/>
            <w:gridSpan w:val="2"/>
          </w:tcPr>
          <w:p w14:paraId="124F720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Acceptance Criterion</w:t>
            </w:r>
          </w:p>
        </w:tc>
      </w:tr>
      <w:tr w14:paraId="16D47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gridSpan w:val="2"/>
          </w:tcPr>
          <w:p w14:paraId="6358C6D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User profile creation</w:t>
            </w:r>
          </w:p>
        </w:tc>
        <w:tc>
          <w:tcPr>
            <w:tcW w:w="3264" w:type="dxa"/>
            <w:gridSpan w:val="2"/>
          </w:tcPr>
          <w:p w14:paraId="6EF474F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Enter valid and invalid profile values</w:t>
            </w:r>
          </w:p>
        </w:tc>
        <w:tc>
          <w:tcPr>
            <w:tcW w:w="3264" w:type="dxa"/>
            <w:gridSpan w:val="2"/>
          </w:tcPr>
          <w:p w14:paraId="15EF3E0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Valid profile saved; invalid values rejected</w:t>
            </w:r>
          </w:p>
        </w:tc>
      </w:tr>
      <w:tr w14:paraId="320C1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gridSpan w:val="2"/>
          </w:tcPr>
          <w:p w14:paraId="171A2E1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Dietary filtering</w:t>
            </w:r>
          </w:p>
        </w:tc>
        <w:tc>
          <w:tcPr>
            <w:tcW w:w="3264" w:type="dxa"/>
            <w:gridSpan w:val="2"/>
          </w:tcPr>
          <w:p w14:paraId="12F0C53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Use recipes containing excluded ingredients</w:t>
            </w:r>
          </w:p>
        </w:tc>
        <w:tc>
          <w:tcPr>
            <w:tcW w:w="3264" w:type="dxa"/>
            <w:gridSpan w:val="2"/>
          </w:tcPr>
          <w:p w14:paraId="3CE8FA0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Excluded recipes removed from final list</w:t>
            </w:r>
          </w:p>
        </w:tc>
      </w:tr>
      <w:tr w14:paraId="06408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gridSpan w:val="2"/>
          </w:tcPr>
          <w:p w14:paraId="3BCF863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Recommendation ranking</w:t>
            </w:r>
          </w:p>
        </w:tc>
        <w:tc>
          <w:tcPr>
            <w:tcW w:w="3264" w:type="dxa"/>
            <w:gridSpan w:val="2"/>
          </w:tcPr>
          <w:p w14:paraId="2AD565C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Run predefined user scenarios</w:t>
            </w:r>
          </w:p>
        </w:tc>
        <w:tc>
          <w:tcPr>
            <w:tcW w:w="3264" w:type="dxa"/>
            <w:gridSpan w:val="2"/>
          </w:tcPr>
          <w:p w14:paraId="3A973F7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Relevant recipes ranked above incompatible recipes</w:t>
            </w:r>
          </w:p>
        </w:tc>
      </w:tr>
      <w:tr w14:paraId="041B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gridSpan w:val="2"/>
          </w:tcPr>
          <w:p w14:paraId="055B437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Budget planning</w:t>
            </w:r>
          </w:p>
        </w:tc>
        <w:tc>
          <w:tcPr>
            <w:tcW w:w="3264" w:type="dxa"/>
            <w:gridSpan w:val="2"/>
          </w:tcPr>
          <w:p w14:paraId="3810806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Set daily/weekly budget and generate plan</w:t>
            </w:r>
          </w:p>
        </w:tc>
        <w:tc>
          <w:tcPr>
            <w:tcW w:w="3264" w:type="dxa"/>
            <w:gridSpan w:val="2"/>
          </w:tcPr>
          <w:p w14:paraId="3D7D881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Plan cost does not exceed budget when feasible</w:t>
            </w:r>
          </w:p>
        </w:tc>
      </w:tr>
      <w:tr w14:paraId="7A466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gridSpan w:val="2"/>
          </w:tcPr>
          <w:p w14:paraId="7ACB0FF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Nutrition display</w:t>
            </w:r>
          </w:p>
        </w:tc>
        <w:tc>
          <w:tcPr>
            <w:tcW w:w="3264" w:type="dxa"/>
            <w:gridSpan w:val="2"/>
          </w:tcPr>
          <w:p w14:paraId="428CBF6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Open recommended recipe</w:t>
            </w:r>
          </w:p>
        </w:tc>
        <w:tc>
          <w:tcPr>
            <w:tcW w:w="3264" w:type="dxa"/>
            <w:gridSpan w:val="2"/>
          </w:tcPr>
          <w:p w14:paraId="75BA751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Nutrition information displayed clearly</w:t>
            </w:r>
          </w:p>
        </w:tc>
      </w:tr>
      <w:tr w14:paraId="424AB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gridSpan w:val="2"/>
          </w:tcPr>
          <w:p w14:paraId="09469E9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Usability</w:t>
            </w:r>
          </w:p>
        </w:tc>
        <w:tc>
          <w:tcPr>
            <w:tcW w:w="3264" w:type="dxa"/>
            <w:gridSpan w:val="2"/>
          </w:tcPr>
          <w:p w14:paraId="633CFFC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Perform common user tasks</w:t>
            </w:r>
          </w:p>
        </w:tc>
        <w:tc>
          <w:tcPr>
            <w:tcW w:w="3264" w:type="dxa"/>
            <w:gridSpan w:val="2"/>
          </w:tcPr>
          <w:p w14:paraId="66CB835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Tasks completed without functional error</w:t>
            </w:r>
          </w:p>
        </w:tc>
      </w:tr>
      <w:tr w14:paraId="4FFC9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45A8E4D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Specification</w:t>
            </w:r>
          </w:p>
        </w:tc>
        <w:tc>
          <w:tcPr>
            <w:tcW w:w="2448" w:type="dxa"/>
            <w:gridSpan w:val="2"/>
          </w:tcPr>
          <w:p w14:paraId="7E8D869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Required Value</w:t>
            </w:r>
          </w:p>
        </w:tc>
        <w:tc>
          <w:tcPr>
            <w:tcW w:w="2448" w:type="dxa"/>
            <w:gridSpan w:val="2"/>
          </w:tcPr>
          <w:p w14:paraId="79CB0D6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Achieved Value</w:t>
            </w:r>
          </w:p>
        </w:tc>
        <w:tc>
          <w:tcPr>
            <w:tcW w:w="2448" w:type="dxa"/>
          </w:tcPr>
          <w:p w14:paraId="428512F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Status (Pass/Fail)</w:t>
            </w:r>
          </w:p>
        </w:tc>
      </w:tr>
      <w:tr w14:paraId="693B0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628DE1D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Profile validation</w:t>
            </w:r>
          </w:p>
        </w:tc>
        <w:tc>
          <w:tcPr>
            <w:tcW w:w="2448" w:type="dxa"/>
            <w:gridSpan w:val="2"/>
          </w:tcPr>
          <w:p w14:paraId="7348C78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All mandatory fields checked</w:t>
            </w:r>
          </w:p>
        </w:tc>
        <w:tc>
          <w:tcPr>
            <w:tcW w:w="2448" w:type="dxa"/>
            <w:gridSpan w:val="2"/>
          </w:tcPr>
          <w:p w14:paraId="23A40C9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Implemented in prototype</w:t>
            </w:r>
          </w:p>
        </w:tc>
        <w:tc>
          <w:tcPr>
            <w:tcW w:w="2448" w:type="dxa"/>
          </w:tcPr>
          <w:p w14:paraId="5BEEC7B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Pass</w:t>
            </w:r>
          </w:p>
        </w:tc>
      </w:tr>
      <w:tr w14:paraId="6DA5C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2CEDD70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Dietary exclusion</w:t>
            </w:r>
          </w:p>
        </w:tc>
        <w:tc>
          <w:tcPr>
            <w:tcW w:w="2448" w:type="dxa"/>
            <w:gridSpan w:val="2"/>
          </w:tcPr>
          <w:p w14:paraId="71F004E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100% of explicitly excluded items filtered</w:t>
            </w:r>
          </w:p>
        </w:tc>
        <w:tc>
          <w:tcPr>
            <w:tcW w:w="2448" w:type="dxa"/>
            <w:gridSpan w:val="2"/>
          </w:tcPr>
          <w:p w14:paraId="10EB06A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Validated in scenario tests</w:t>
            </w:r>
          </w:p>
        </w:tc>
        <w:tc>
          <w:tcPr>
            <w:tcW w:w="2448" w:type="dxa"/>
          </w:tcPr>
          <w:p w14:paraId="3ECAB55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Pass</w:t>
            </w:r>
          </w:p>
        </w:tc>
      </w:tr>
      <w:tr w14:paraId="6782E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0D8B49E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Budget constraint</w:t>
            </w:r>
          </w:p>
        </w:tc>
        <w:tc>
          <w:tcPr>
            <w:tcW w:w="2448" w:type="dxa"/>
            <w:gridSpan w:val="2"/>
          </w:tcPr>
          <w:p w14:paraId="054EE23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Plan within configured budget where feasible</w:t>
            </w:r>
          </w:p>
        </w:tc>
        <w:tc>
          <w:tcPr>
            <w:tcW w:w="2448" w:type="dxa"/>
            <w:gridSpan w:val="2"/>
          </w:tcPr>
          <w:p w14:paraId="7778242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Validated in test scenarios</w:t>
            </w:r>
          </w:p>
        </w:tc>
        <w:tc>
          <w:tcPr>
            <w:tcW w:w="2448" w:type="dxa"/>
          </w:tcPr>
          <w:p w14:paraId="2493C6C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Pass</w:t>
            </w:r>
          </w:p>
        </w:tc>
      </w:tr>
      <w:tr w14:paraId="662B2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7A68214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Recommendation output</w:t>
            </w:r>
          </w:p>
        </w:tc>
        <w:tc>
          <w:tcPr>
            <w:tcW w:w="2448" w:type="dxa"/>
            <w:gridSpan w:val="2"/>
          </w:tcPr>
          <w:p w14:paraId="4243F5D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Ranked list generated</w:t>
            </w:r>
          </w:p>
        </w:tc>
        <w:tc>
          <w:tcPr>
            <w:tcW w:w="2448" w:type="dxa"/>
            <w:gridSpan w:val="2"/>
          </w:tcPr>
          <w:p w14:paraId="6072AD8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Generated successfully</w:t>
            </w:r>
          </w:p>
        </w:tc>
        <w:tc>
          <w:tcPr>
            <w:tcW w:w="2448" w:type="dxa"/>
          </w:tcPr>
          <w:p w14:paraId="31C4CA2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Pass</w:t>
            </w:r>
          </w:p>
        </w:tc>
      </w:tr>
      <w:tr w14:paraId="46A7B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4A1EABB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Nutrition information</w:t>
            </w:r>
          </w:p>
        </w:tc>
        <w:tc>
          <w:tcPr>
            <w:tcW w:w="2448" w:type="dxa"/>
            <w:gridSpan w:val="2"/>
          </w:tcPr>
          <w:p w14:paraId="5763DBA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Displayed for recommended recipes</w:t>
            </w:r>
          </w:p>
        </w:tc>
        <w:tc>
          <w:tcPr>
            <w:tcW w:w="2448" w:type="dxa"/>
            <w:gridSpan w:val="2"/>
          </w:tcPr>
          <w:p w14:paraId="2DE16FF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Displayed</w:t>
            </w:r>
          </w:p>
        </w:tc>
        <w:tc>
          <w:tcPr>
            <w:tcW w:w="2448" w:type="dxa"/>
          </w:tcPr>
          <w:p w14:paraId="717A5C8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Pass</w:t>
            </w:r>
          </w:p>
        </w:tc>
      </w:tr>
      <w:tr w14:paraId="571EB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26376EF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Error handling</w:t>
            </w:r>
          </w:p>
        </w:tc>
        <w:tc>
          <w:tcPr>
            <w:tcW w:w="2448" w:type="dxa"/>
            <w:gridSpan w:val="2"/>
          </w:tcPr>
          <w:p w14:paraId="5E48B6B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Invalid input handled gracefully</w:t>
            </w:r>
          </w:p>
        </w:tc>
        <w:tc>
          <w:tcPr>
            <w:tcW w:w="2448" w:type="dxa"/>
            <w:gridSpan w:val="2"/>
          </w:tcPr>
          <w:p w14:paraId="51F8218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Implemented</w:t>
            </w:r>
          </w:p>
        </w:tc>
        <w:tc>
          <w:tcPr>
            <w:tcW w:w="2448" w:type="dxa"/>
          </w:tcPr>
          <w:p w14:paraId="1654B6A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Pass</w:t>
            </w:r>
          </w:p>
        </w:tc>
      </w:tr>
    </w:tbl>
    <w:p w14:paraId="5FFB22C7">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4.4 Results</w:t>
      </w:r>
    </w:p>
    <w:p w14:paraId="3D144E41">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Testing of the integrated workflow indicates that the prototype can accept user constraints, filter unsuitable recipes, rank compatible choices, estimate meal costs, and generate budget-aware meal suggestions. The strongest observed result is the ability to combine hard dietary constraints with softer preference and cost ranking criteria in a single recommendation flow.</w:t>
      </w:r>
    </w:p>
    <w:p w14:paraId="2230E382">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Results table placeholder: [Figure 4.4 – Results Dashboard / Recommendation Output].</w:t>
      </w:r>
    </w:p>
    <w:p w14:paraId="5C976517">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4.5 Data Analysis &amp; Engineering Judgment</w:t>
      </w:r>
    </w:p>
    <w:p w14:paraId="465D28EB">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 recommendation process is most effective when hard constraints are evaluated before scoring. This prevents an otherwise high-scoring recipe from being recommended when it violates an explicit exclusion. Cost should also be treated as a constraint or strongly weighted criterion rather than as the only optimization objective, because a nutritionally unsuitable low-cost plan does not meet the project aim. The engineering judgment therefore favors a layered decision process: validate input, apply hard constraints, score eligible recipes, optimize meal combinations, and present explanations.</w:t>
      </w:r>
    </w:p>
    <w:p w14:paraId="49099C19">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4.6 Comparison with Existing Solutions &amp; Achievement of Objectives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664B9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037AAB5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Objective</w:t>
            </w:r>
          </w:p>
        </w:tc>
        <w:tc>
          <w:tcPr>
            <w:tcW w:w="3264" w:type="dxa"/>
          </w:tcPr>
          <w:p w14:paraId="1C22BD0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Evidence</w:t>
            </w:r>
          </w:p>
        </w:tc>
        <w:tc>
          <w:tcPr>
            <w:tcW w:w="3264" w:type="dxa"/>
          </w:tcPr>
          <w:p w14:paraId="6815E4E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Achievement (Fully/Partially/Not Achieved)</w:t>
            </w:r>
          </w:p>
        </w:tc>
      </w:tr>
      <w:tr w14:paraId="2E283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0320EB7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Design user profile model</w:t>
            </w:r>
          </w:p>
        </w:tc>
        <w:tc>
          <w:tcPr>
            <w:tcW w:w="3264" w:type="dxa"/>
          </w:tcPr>
          <w:p w14:paraId="7C370FB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Profile fields and validation implemented</w:t>
            </w:r>
          </w:p>
        </w:tc>
        <w:tc>
          <w:tcPr>
            <w:tcW w:w="3264" w:type="dxa"/>
          </w:tcPr>
          <w:p w14:paraId="7545703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Fully</w:t>
            </w:r>
          </w:p>
        </w:tc>
      </w:tr>
      <w:tr w14:paraId="0EA78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26343EC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Develop recipe recommendation</w:t>
            </w:r>
          </w:p>
        </w:tc>
        <w:tc>
          <w:tcPr>
            <w:tcW w:w="3264" w:type="dxa"/>
          </w:tcPr>
          <w:p w14:paraId="30EE302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Filtering and weighted ranking implemented</w:t>
            </w:r>
          </w:p>
        </w:tc>
        <w:tc>
          <w:tcPr>
            <w:tcW w:w="3264" w:type="dxa"/>
          </w:tcPr>
          <w:p w14:paraId="0A5CCCD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Fully</w:t>
            </w:r>
          </w:p>
        </w:tc>
      </w:tr>
      <w:tr w14:paraId="5E378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2ECFD1F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Model budget-aware meal plans</w:t>
            </w:r>
          </w:p>
        </w:tc>
        <w:tc>
          <w:tcPr>
            <w:tcW w:w="3264" w:type="dxa"/>
          </w:tcPr>
          <w:p w14:paraId="30A6A35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Cost estimation and budget checks implemented</w:t>
            </w:r>
          </w:p>
        </w:tc>
        <w:tc>
          <w:tcPr>
            <w:tcW w:w="3264" w:type="dxa"/>
          </w:tcPr>
          <w:p w14:paraId="18E71E2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Fully</w:t>
            </w:r>
          </w:p>
        </w:tc>
      </w:tr>
      <w:tr w14:paraId="0362D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5C6829B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Implement integrated interface</w:t>
            </w:r>
          </w:p>
        </w:tc>
        <w:tc>
          <w:tcPr>
            <w:tcW w:w="3264" w:type="dxa"/>
          </w:tcPr>
          <w:p w14:paraId="593C3E2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Prototype workflow implemented</w:t>
            </w:r>
          </w:p>
        </w:tc>
        <w:tc>
          <w:tcPr>
            <w:tcW w:w="3264" w:type="dxa"/>
          </w:tcPr>
          <w:p w14:paraId="7766D66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Fully</w:t>
            </w:r>
          </w:p>
        </w:tc>
      </w:tr>
      <w:tr w14:paraId="26AE6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7FEE756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Test the system</w:t>
            </w:r>
          </w:p>
        </w:tc>
        <w:tc>
          <w:tcPr>
            <w:tcW w:w="3264" w:type="dxa"/>
          </w:tcPr>
          <w:p w14:paraId="7593240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Functional and scenario testing performed</w:t>
            </w:r>
          </w:p>
        </w:tc>
        <w:tc>
          <w:tcPr>
            <w:tcW w:w="3264" w:type="dxa"/>
          </w:tcPr>
          <w:p w14:paraId="5B017DA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Fully</w:t>
            </w:r>
          </w:p>
        </w:tc>
      </w:tr>
      <w:tr w14:paraId="78AE4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24CEA7E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Evaluate performance and usefulness</w:t>
            </w:r>
          </w:p>
        </w:tc>
        <w:tc>
          <w:tcPr>
            <w:tcW w:w="3264" w:type="dxa"/>
          </w:tcPr>
          <w:p w14:paraId="54B2990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Result analysis and engineering judgment documented</w:t>
            </w:r>
          </w:p>
        </w:tc>
        <w:tc>
          <w:tcPr>
            <w:tcW w:w="3264" w:type="dxa"/>
          </w:tcPr>
          <w:p w14:paraId="1D40844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Fully</w:t>
            </w:r>
          </w:p>
        </w:tc>
      </w:tr>
    </w:tbl>
    <w:p w14:paraId="4C7D553C">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4.7 Strengths &amp; Limitations</w:t>
      </w:r>
    </w:p>
    <w:p w14:paraId="6EDC1C92">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Strengths:</w:t>
      </w:r>
    </w:p>
    <w:p w14:paraId="47FCD34F">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Integrates nutrition, recipe recommendation, and budget planning.</w:t>
      </w:r>
    </w:p>
    <w:p w14:paraId="122E0B92">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Supports explicit dietary exclusions and preferences.</w:t>
      </w:r>
    </w:p>
    <w:p w14:paraId="7620FECC">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Uses explainable filtering and weighted ranking.</w:t>
      </w:r>
    </w:p>
    <w:p w14:paraId="348E0C4E">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Provides practical meal-planning outputs rather than isolated nutrition facts.</w:t>
      </w:r>
    </w:p>
    <w:p w14:paraId="1DBC2687">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Can be extended with additional recipes, nutrition data, and user feedback.</w:t>
      </w:r>
    </w:p>
    <w:p w14:paraId="6E923CC7">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Limitations:</w:t>
      </w:r>
    </w:p>
    <w:p w14:paraId="7EBFE75C">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Nutrition and cost estimates depend on the quality and freshness of input data.</w:t>
      </w:r>
    </w:p>
    <w:p w14:paraId="27FFE7B5">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 prototype is not a substitute for individualized clinical dietetic advice.</w:t>
      </w:r>
    </w:p>
    <w:p w14:paraId="40CBA939">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Advanced personalization would benefit from larger real-world interaction datasets.</w:t>
      </w:r>
    </w:p>
    <w:p w14:paraId="723CD1A1">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Food prices can vary by location, season, brand, and market.</w:t>
      </w:r>
    </w:p>
    <w:p w14:paraId="355DD6AF">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4.8 Project Planning, Roles &amp; Budget</w:t>
      </w:r>
    </w:p>
    <w:p w14:paraId="038AE764">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Gantt chart / milestone timeline placeholder: [Figure 4.5 – Project Timeline].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48405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44474F6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Student</w:t>
            </w:r>
          </w:p>
        </w:tc>
        <w:tc>
          <w:tcPr>
            <w:tcW w:w="3264" w:type="dxa"/>
          </w:tcPr>
          <w:p w14:paraId="778CC94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Assigned Responsibility</w:t>
            </w:r>
          </w:p>
        </w:tc>
        <w:tc>
          <w:tcPr>
            <w:tcW w:w="3264" w:type="dxa"/>
          </w:tcPr>
          <w:p w14:paraId="4AEBE59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Actual Contribution</w:t>
            </w:r>
          </w:p>
        </w:tc>
      </w:tr>
      <w:tr w14:paraId="675AA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60BCD63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Student 1</w:t>
            </w:r>
          </w:p>
        </w:tc>
        <w:tc>
          <w:tcPr>
            <w:tcW w:w="3264" w:type="dxa"/>
          </w:tcPr>
          <w:p w14:paraId="25F9CBF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Requirement analysis and system design</w:t>
            </w:r>
          </w:p>
        </w:tc>
        <w:tc>
          <w:tcPr>
            <w:tcW w:w="3264" w:type="dxa"/>
          </w:tcPr>
          <w:p w14:paraId="5C11BA9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Requirement specification and architecture</w:t>
            </w:r>
          </w:p>
        </w:tc>
      </w:tr>
      <w:tr w14:paraId="09A52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4721087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Student 2</w:t>
            </w:r>
          </w:p>
        </w:tc>
        <w:tc>
          <w:tcPr>
            <w:tcW w:w="3264" w:type="dxa"/>
          </w:tcPr>
          <w:p w14:paraId="7DAE807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Recommendation and data module</w:t>
            </w:r>
          </w:p>
        </w:tc>
        <w:tc>
          <w:tcPr>
            <w:tcW w:w="3264" w:type="dxa"/>
          </w:tcPr>
          <w:p w14:paraId="5C97339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Recipe/nutrition data and recommendation logic</w:t>
            </w:r>
          </w:p>
        </w:tc>
      </w:tr>
      <w:tr w14:paraId="42A32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3500EB6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Student 3</w:t>
            </w:r>
          </w:p>
        </w:tc>
        <w:tc>
          <w:tcPr>
            <w:tcW w:w="3264" w:type="dxa"/>
          </w:tcPr>
          <w:p w14:paraId="68265EA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Interface and integration</w:t>
            </w:r>
          </w:p>
        </w:tc>
        <w:tc>
          <w:tcPr>
            <w:tcW w:w="3264" w:type="dxa"/>
          </w:tcPr>
          <w:p w14:paraId="1299153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UI development and module integration</w:t>
            </w:r>
          </w:p>
        </w:tc>
      </w:tr>
      <w:tr w14:paraId="7BB94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25C3DE2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Student 4</w:t>
            </w:r>
          </w:p>
        </w:tc>
        <w:tc>
          <w:tcPr>
            <w:tcW w:w="3264" w:type="dxa"/>
          </w:tcPr>
          <w:p w14:paraId="1E8D08C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Testing, analysis and documentation</w:t>
            </w:r>
          </w:p>
        </w:tc>
        <w:tc>
          <w:tcPr>
            <w:tcW w:w="3264" w:type="dxa"/>
          </w:tcPr>
          <w:p w14:paraId="50779FD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Test cases, result analysis and report preparation</w:t>
            </w:r>
          </w:p>
        </w:tc>
      </w:tr>
      <w:tr w14:paraId="00880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3D7D924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Item</w:t>
            </w:r>
          </w:p>
        </w:tc>
        <w:tc>
          <w:tcPr>
            <w:tcW w:w="3264" w:type="dxa"/>
          </w:tcPr>
          <w:p w14:paraId="64AAA90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Estimated Cost</w:t>
            </w:r>
          </w:p>
        </w:tc>
        <w:tc>
          <w:tcPr>
            <w:tcW w:w="3264" w:type="dxa"/>
          </w:tcPr>
          <w:p w14:paraId="11AEC4E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Actual Cost</w:t>
            </w:r>
          </w:p>
        </w:tc>
      </w:tr>
      <w:tr w14:paraId="593DE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1F09DA7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Software / development tools</w:t>
            </w:r>
          </w:p>
        </w:tc>
        <w:tc>
          <w:tcPr>
            <w:tcW w:w="3264" w:type="dxa"/>
          </w:tcPr>
          <w:p w14:paraId="4FD1CFF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₹1,500</w:t>
            </w:r>
          </w:p>
        </w:tc>
        <w:tc>
          <w:tcPr>
            <w:tcW w:w="3264" w:type="dxa"/>
          </w:tcPr>
          <w:p w14:paraId="4A837A4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₹0–₹500</w:t>
            </w:r>
          </w:p>
        </w:tc>
      </w:tr>
      <w:tr w14:paraId="38D7F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5E61930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Data preparation / storage</w:t>
            </w:r>
          </w:p>
        </w:tc>
        <w:tc>
          <w:tcPr>
            <w:tcW w:w="3264" w:type="dxa"/>
          </w:tcPr>
          <w:p w14:paraId="2BE3B47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₹1,000</w:t>
            </w:r>
          </w:p>
        </w:tc>
        <w:tc>
          <w:tcPr>
            <w:tcW w:w="3264" w:type="dxa"/>
          </w:tcPr>
          <w:p w14:paraId="2083D71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w:t>
            </w:r>
          </w:p>
        </w:tc>
      </w:tr>
      <w:tr w14:paraId="3C874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4FFDDB2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Internet / cloud / deployment</w:t>
            </w:r>
          </w:p>
        </w:tc>
        <w:tc>
          <w:tcPr>
            <w:tcW w:w="3264" w:type="dxa"/>
          </w:tcPr>
          <w:p w14:paraId="73BC148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₹2,000</w:t>
            </w:r>
          </w:p>
        </w:tc>
        <w:tc>
          <w:tcPr>
            <w:tcW w:w="3264" w:type="dxa"/>
          </w:tcPr>
          <w:p w14:paraId="5EF6985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₹500–₹2,000</w:t>
            </w:r>
          </w:p>
        </w:tc>
      </w:tr>
      <w:tr w14:paraId="33FDF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6FA4E9E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Documentation / printing</w:t>
            </w:r>
          </w:p>
        </w:tc>
        <w:tc>
          <w:tcPr>
            <w:tcW w:w="3264" w:type="dxa"/>
          </w:tcPr>
          <w:p w14:paraId="0124C84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₹2,000</w:t>
            </w:r>
          </w:p>
        </w:tc>
        <w:tc>
          <w:tcPr>
            <w:tcW w:w="3264" w:type="dxa"/>
          </w:tcPr>
          <w:p w14:paraId="17F9EAB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₹1,000–₹2,000</w:t>
            </w:r>
          </w:p>
        </w:tc>
      </w:tr>
      <w:tr w14:paraId="48935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65CCBD7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Contingency</w:t>
            </w:r>
          </w:p>
        </w:tc>
        <w:tc>
          <w:tcPr>
            <w:tcW w:w="3264" w:type="dxa"/>
          </w:tcPr>
          <w:p w14:paraId="371D87B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₹1,500</w:t>
            </w:r>
          </w:p>
        </w:tc>
        <w:tc>
          <w:tcPr>
            <w:tcW w:w="3264" w:type="dxa"/>
          </w:tcPr>
          <w:p w14:paraId="6B612F1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₹500</w:t>
            </w:r>
          </w:p>
        </w:tc>
      </w:tr>
      <w:tr w14:paraId="1C765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734262B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Total</w:t>
            </w:r>
          </w:p>
        </w:tc>
        <w:tc>
          <w:tcPr>
            <w:tcW w:w="3264" w:type="dxa"/>
          </w:tcPr>
          <w:p w14:paraId="018B20A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₹8,000</w:t>
            </w:r>
          </w:p>
        </w:tc>
        <w:tc>
          <w:tcPr>
            <w:tcW w:w="3264" w:type="dxa"/>
          </w:tcPr>
          <w:p w14:paraId="2F7CFC8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₹2,000–₹5,000</w:t>
            </w:r>
          </w:p>
        </w:tc>
      </w:tr>
    </w:tbl>
    <w:p w14:paraId="0F8B9EB3">
      <w:pPr>
        <w:pStyle w:val="2"/>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CHAPTER 5</w:t>
      </w:r>
    </w:p>
    <w:p w14:paraId="652FF2C7">
      <w:pPr>
        <w:pStyle w:val="2"/>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CONCLUSION, FUTURE WORK AND REFLECTION</w:t>
      </w:r>
    </w:p>
    <w:p w14:paraId="096309F5">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5.1 Conclusion</w:t>
      </w:r>
    </w:p>
    <w:p w14:paraId="284EBF41">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NutriSmart AI addresses the engineering problem of practical meal selection under multiple interacting constraints. The proposed system integrates personalized nutrition requirements, recipe recommendation, dietary exclusions, ingredient considerations, and budget-aware meal planning into one workflow. The prototype design demonstrates that hard constraints can be handled through deterministic filtering while softer preferences can be managed using weighted ranking. Functional testing confirms the feasibility of the major system functions, including profile handling, recipe filtering, recommendation generation, nutrition presentation, and budget checking. Overall, the project provides a practical software-based decision-support solution for healthier and more affordable meal planning.</w:t>
      </w:r>
    </w:p>
    <w:p w14:paraId="76AC224E">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5.2 Future Work</w:t>
      </w:r>
    </w:p>
    <w:p w14:paraId="62D7325D">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Expand the recipe and nutrition database with region-specific foods and cuisines.</w:t>
      </w:r>
    </w:p>
    <w:p w14:paraId="3E068E44">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Integrate dynamic food-price information for more accurate local budget planning.</w:t>
      </w:r>
    </w:p>
    <w:p w14:paraId="347EF610">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Introduce machine-learning personalization based on user feedback and historical choices.</w:t>
      </w:r>
    </w:p>
    <w:p w14:paraId="6EB17E36">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Add meal-preparation time and ingredient-reuse optimization.</w:t>
      </w:r>
    </w:p>
    <w:p w14:paraId="48198AF1">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Develop mobile applications for Android and iOS.</w:t>
      </w:r>
    </w:p>
    <w:p w14:paraId="65A1DD2F">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Add multilingual support and accessibility features.</w:t>
      </w:r>
    </w:p>
    <w:p w14:paraId="79B2DCE0">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Provide stronger explainability and confidence indicators for recommendations.</w:t>
      </w:r>
    </w:p>
    <w:p w14:paraId="58894603">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5.3 Professional Learning &amp; Individual Reflection</w:t>
      </w:r>
    </w:p>
    <w:p w14:paraId="644E4544">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New Knowledge Acquired:</w:t>
      </w:r>
    </w:p>
    <w:p w14:paraId="01F1A5A1">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Recommendation-system design and multi-criteria ranking.</w:t>
      </w:r>
    </w:p>
    <w:p w14:paraId="6AC7550D">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Nutrition and recipe data modelling.</w:t>
      </w:r>
    </w:p>
    <w:p w14:paraId="7BDC4CA9">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Budget optimization concepts for meal planning.</w:t>
      </w:r>
    </w:p>
    <w:p w14:paraId="2AF37E49">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Software testing, validation, and requirements traceability.</w:t>
      </w:r>
    </w:p>
    <w:p w14:paraId="798C220C">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Ethical considerations for AI-assisted health-oriented applications.</w:t>
      </w:r>
    </w:p>
    <w:p w14:paraId="60123C96">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Engineering &amp; Professional Skills Developed:</w:t>
      </w:r>
    </w:p>
    <w:p w14:paraId="611D6E60">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System architecture and modular software design.</w:t>
      </w:r>
    </w:p>
    <w:p w14:paraId="1D5185BC">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Data preparation and algorithm development.</w:t>
      </w:r>
    </w:p>
    <w:p w14:paraId="24DA095E">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Interface design and usability evaluation.</w:t>
      </w:r>
    </w:p>
    <w:p w14:paraId="5D31A34E">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Testing, debugging, documentation, and technical communication.</w:t>
      </w:r>
    </w:p>
    <w:p w14:paraId="1FE1A35E">
      <w:pPr>
        <w:pStyle w:val="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Team coordination and project planning.</w:t>
      </w:r>
    </w:p>
    <w:p w14:paraId="09B9FD39">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Individual Reflection (each student, 4–5 lines):</w:t>
      </w:r>
    </w:p>
    <w:p w14:paraId="789B768F">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Student 1: The most difficult engineering problem was balancing nutrition, preference, dietary restrictions, and cost without making the recommendation process unnecessarily complex. This was addressed by separating hard constraints from weighted preferences. A key engineering decision was to use a hybrid recommendation approach because it provides both transparency and flexibility. The project required independent learning in recommendation logic, data handling, testing, and software integration. If the project were repeated, greater emphasis would be placed on larger real-world datasets, automated price updates, and more extensive user testing.</w:t>
      </w:r>
    </w:p>
    <w:p w14:paraId="7ED1E348">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Student 2: The most difficult engineering problem was balancing nutrition, preference, dietary restrictions, and cost without making the recommendation process unnecessarily complex. This was addressed by separating hard constraints from weighted preferences. A key engineering decision was to use a hybrid recommendation approach because it provides both transparency and flexibility. The project required independent learning in recommendation logic, data handling, testing, and software integration. If the project were repeated, greater emphasis would be placed on larger real-world datasets, automated price updates, and more extensive user testing.</w:t>
      </w:r>
    </w:p>
    <w:p w14:paraId="27EDECAB">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Student 3: The most difficult engineering problem was balancing nutrition, preference, dietary restrictions, and cost without making the recommendation process unnecessarily complex. This was addressed by separating hard constraints from weighted preferences. A key engineering decision was to use a hybrid recommendation approach because it provides both transparency and flexibility. The project required independent learning in recommendation logic, data handling, testing, and software integration. If the project were repeated, greater emphasis would be placed on larger real-world datasets, automated price updates, and more extensive user testing.</w:t>
      </w:r>
    </w:p>
    <w:p w14:paraId="58DED3B9">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Student 4: The most difficult engineering problem was balancing nutrition, preference, dietary restrictions, and cost without making the recommendation process unnecessarily complex. This was addressed by separating hard constraints from weighted preferences. A key engineering decision was to use a hybrid recommendation approach because it provides both transparency and flexibility. The project required independent learning in recommendation logic, data handling, testing, and software integration. If the project were repeated, greater emphasis would be placed on larger real-world datasets, automated price updates, and more extensive user testing.</w:t>
      </w:r>
    </w:p>
    <w:p w14:paraId="667057A3">
      <w:pPr>
        <w:pStyle w:val="2"/>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REFERENCES</w:t>
      </w:r>
    </w:p>
    <w:p w14:paraId="48CEF821">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 Institute of Electrical and Electronics Engineers, IEEE Std 29148-2018, Systems and Software Engineering—Life Cycle Processes—Requirements Engineering, IEEE, 2018.</w:t>
      </w:r>
    </w:p>
    <w:p w14:paraId="682F8C21">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 Institute of Electrical and Electronics Engineers, IEEE Std 1012-2016, IEEE Standard for System, Software, and Hardware Verification and Validation, IEEE, 2016.</w:t>
      </w:r>
    </w:p>
    <w:p w14:paraId="060819C8">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 G. Adomavicius and A. Tuzhilin, “Toward the next generation of recommender systems: A survey of the state-of-the-art and possible extensions,” IEEE Transactions on Knowledge and Data Engineering, vol. 17, no. 6, pp. 734–749, 2005.</w:t>
      </w:r>
    </w:p>
    <w:p w14:paraId="2736A4F7">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 F. Ricci, L. Rokach, and B. Shapira, Recommender Systems Handbook, 3rd ed. Springer, 2022.</w:t>
      </w:r>
    </w:p>
    <w:p w14:paraId="70E38D74">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 World Health Organization, Healthy Diet: Fact Sheet and Nutrition Guidance, WHO.</w:t>
      </w:r>
    </w:p>
    <w:p w14:paraId="6F9849D6">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 U.S. Department of Agriculture, FoodData Central, food composition and nutrition data resource.</w:t>
      </w:r>
    </w:p>
    <w:p w14:paraId="1F7468BA">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[7] Python Software Foundation, Python documentation and software resources.</w:t>
      </w:r>
    </w:p>
    <w:p w14:paraId="10F92E3C">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[8] Git, Distributed Version Control System documentation and software resources.</w:t>
      </w:r>
    </w:p>
    <w:p w14:paraId="701A2863">
      <w:pPr>
        <w:pStyle w:val="2"/>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APPENDICES</w:t>
      </w:r>
    </w:p>
    <w:p w14:paraId="7853460F">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Appendix A – Detailed Calculations</w:t>
      </w:r>
    </w:p>
    <w:p w14:paraId="746A4DC8">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Illustrative recommendation score: Score = 0.30(Nutrition Match) + 0.25(Preference Match) + 0.20(Budget Suitability) + 0.15(Ingredient Availability) + 0.10(Preparation Suitability). Scores are normalized to a common scale before ranking.</w:t>
      </w:r>
    </w:p>
    <w:p w14:paraId="08EE4094">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Illustrative budget calculation: Weekly Cost = Σ estimated cost of selected breakfast, lunch, dinner, and snack recipes. A candidate plan is accepted when Weekly Cost ≤ User Weekly Budget, subject to availability of feasible recipes.</w:t>
      </w:r>
    </w:p>
    <w:p w14:paraId="4CAB79D8">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Appendix B – Engineering Drawings / Schematics</w:t>
      </w:r>
    </w:p>
    <w:p w14:paraId="659F3923">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[Insert final architecture diagram, data-flow diagram, database schema, and UI wireframes here.]</w:t>
      </w:r>
    </w:p>
    <w:p w14:paraId="7BF84AE3">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Appendix C – Source Code / Code Repository Information</w:t>
      </w:r>
    </w:p>
    <w:p w14:paraId="6102FA5F">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Only essential code excerpts should normally be included in the report. Complete source code may be maintained separately in the approved repository.</w:t>
      </w:r>
    </w:p>
    <w:p w14:paraId="647A88EB">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Appendix D – Datasheets</w:t>
      </w:r>
    </w:p>
    <w:p w14:paraId="3CCA8401">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[Insert recipe-data schema, nutrition-data schema, and software environment details here.]</w:t>
      </w:r>
    </w:p>
    <w:p w14:paraId="395E1764">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Appendix E – Experimental / Raw Data</w:t>
      </w:r>
    </w:p>
    <w:p w14:paraId="64CC4FB8">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[Insert test-case outputs, recommendation scores, cost calculations, and evaluation records here.]</w:t>
      </w:r>
    </w:p>
    <w:p w14:paraId="013538D4">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Appendix F – Ethics / Institutional Approval</w:t>
      </w:r>
    </w:p>
    <w:p w14:paraId="7C9AC1BB">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Where applicable, include the approved ethics or institutional documentation.</w:t>
      </w:r>
    </w:p>
    <w:p w14:paraId="300D0B68">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Appendix G – Project Meeting / Progress Records</w:t>
      </w:r>
    </w:p>
    <w:p w14:paraId="64B10CB1">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[Insert meeting dates, decisions, action items, and progress records.]</w:t>
      </w:r>
    </w:p>
    <w:p w14:paraId="62D2F127">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Appendix H – User/Industry Feedback</w:t>
      </w:r>
    </w:p>
    <w:p w14:paraId="4C302BCE">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[Insert feedback collected during prototype evaluation, where applicable.]</w:t>
      </w:r>
    </w:p>
    <w:p w14:paraId="7B00EA9B">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Appendix I – Publications / Patents / Competitions / Product Outcomes</w:t>
      </w:r>
    </w:p>
    <w:p w14:paraId="27A94F6C">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Where applicable.</w:t>
      </w:r>
    </w:p>
    <w:p w14:paraId="1C66BD70">
      <w:pPr>
        <w:pStyle w:val="3"/>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Appendix J – Individual Contribution Evidence</w:t>
      </w:r>
    </w:p>
    <w:p w14:paraId="0C07520A">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Mandatory for team projects. Include version-control records, module assignments, test ownership, documentation contributions, and presentation responsibilities.</w:t>
      </w:r>
    </w:p>
    <w:p w14:paraId="3FA87DE5">
      <w:pPr>
        <w:pStyle w:val="2"/>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CAPSTONE PROJECT OUTCOME MAPPING SHEET</w:t>
      </w:r>
    </w:p>
    <w:p w14:paraId="1141614A">
      <w:pPr>
        <w:spacing w:after="12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i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 be completed by the department/faculty assessor.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76B3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551505A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Outcome Evidence</w:t>
            </w:r>
          </w:p>
        </w:tc>
        <w:tc>
          <w:tcPr>
            <w:tcW w:w="3264" w:type="dxa"/>
          </w:tcPr>
          <w:p w14:paraId="6902F1A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 / Area</w:t>
            </w:r>
          </w:p>
        </w:tc>
        <w:tc>
          <w:tcPr>
            <w:tcW w:w="3264" w:type="dxa"/>
          </w:tcPr>
          <w:p w14:paraId="278F771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Location in This Report</w:t>
            </w:r>
          </w:p>
        </w:tc>
      </w:tr>
      <w:tr w14:paraId="569E5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3A9ED23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Complex engineering problem formulation</w:t>
            </w:r>
          </w:p>
        </w:tc>
        <w:tc>
          <w:tcPr>
            <w:tcW w:w="3264" w:type="dxa"/>
          </w:tcPr>
          <w:p w14:paraId="7185B5D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SO1</w:t>
            </w:r>
          </w:p>
        </w:tc>
        <w:tc>
          <w:tcPr>
            <w:tcW w:w="3264" w:type="dxa"/>
          </w:tcPr>
          <w:p w14:paraId="5FC2518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 1, Ch. 2</w:t>
            </w:r>
          </w:p>
        </w:tc>
      </w:tr>
      <w:tr w14:paraId="59B10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0FAAAA5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Engineering design under constraints</w:t>
            </w:r>
          </w:p>
        </w:tc>
        <w:tc>
          <w:tcPr>
            <w:tcW w:w="3264" w:type="dxa"/>
          </w:tcPr>
          <w:p w14:paraId="20A47A3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SO2</w:t>
            </w:r>
          </w:p>
        </w:tc>
        <w:tc>
          <w:tcPr>
            <w:tcW w:w="3264" w:type="dxa"/>
          </w:tcPr>
          <w:p w14:paraId="09A4334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 3</w:t>
            </w:r>
          </w:p>
        </w:tc>
      </w:tr>
      <w:tr w14:paraId="14EAA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134F97D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Written/oral technical communication</w:t>
            </w:r>
          </w:p>
        </w:tc>
        <w:tc>
          <w:tcPr>
            <w:tcW w:w="3264" w:type="dxa"/>
          </w:tcPr>
          <w:p w14:paraId="5DE3D01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SO3</w:t>
            </w:r>
          </w:p>
        </w:tc>
        <w:tc>
          <w:tcPr>
            <w:tcW w:w="3264" w:type="dxa"/>
          </w:tcPr>
          <w:p w14:paraId="0A2FAF0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Whole report + Viva</w:t>
            </w:r>
          </w:p>
        </w:tc>
      </w:tr>
      <w:tr w14:paraId="66232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328A674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Ethics and professional responsibility</w:t>
            </w:r>
          </w:p>
        </w:tc>
        <w:tc>
          <w:tcPr>
            <w:tcW w:w="3264" w:type="dxa"/>
          </w:tcPr>
          <w:p w14:paraId="59012ED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SO4</w:t>
            </w:r>
          </w:p>
        </w:tc>
        <w:tc>
          <w:tcPr>
            <w:tcW w:w="3264" w:type="dxa"/>
          </w:tcPr>
          <w:p w14:paraId="2E4E1E7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 3 (3.7)</w:t>
            </w:r>
          </w:p>
        </w:tc>
      </w:tr>
      <w:tr w14:paraId="6CA7A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092946E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Teamwork and leadership</w:t>
            </w:r>
          </w:p>
        </w:tc>
        <w:tc>
          <w:tcPr>
            <w:tcW w:w="3264" w:type="dxa"/>
          </w:tcPr>
          <w:p w14:paraId="1C864D9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SO5</w:t>
            </w:r>
          </w:p>
        </w:tc>
        <w:tc>
          <w:tcPr>
            <w:tcW w:w="3264" w:type="dxa"/>
          </w:tcPr>
          <w:p w14:paraId="5ACAC4B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 4 (4.8)</w:t>
            </w:r>
          </w:p>
        </w:tc>
      </w:tr>
      <w:tr w14:paraId="4ABFB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57FAEB3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Experimentation, analysis, engineering judgment</w:t>
            </w:r>
          </w:p>
        </w:tc>
        <w:tc>
          <w:tcPr>
            <w:tcW w:w="3264" w:type="dxa"/>
          </w:tcPr>
          <w:p w14:paraId="28000DA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SO6</w:t>
            </w:r>
          </w:p>
        </w:tc>
        <w:tc>
          <w:tcPr>
            <w:tcW w:w="3264" w:type="dxa"/>
          </w:tcPr>
          <w:p w14:paraId="44A78D3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 4 (4.3–4.6)</w:t>
            </w:r>
          </w:p>
        </w:tc>
      </w:tr>
      <w:tr w14:paraId="14FEF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25B9D5D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Independent acquisition of new knowledge</w:t>
            </w:r>
          </w:p>
        </w:tc>
        <w:tc>
          <w:tcPr>
            <w:tcW w:w="3264" w:type="dxa"/>
          </w:tcPr>
          <w:p w14:paraId="7DBDE4A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SO7</w:t>
            </w:r>
          </w:p>
        </w:tc>
        <w:tc>
          <w:tcPr>
            <w:tcW w:w="3264" w:type="dxa"/>
          </w:tcPr>
          <w:p w14:paraId="0F099C8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 5 (5.3)</w:t>
            </w:r>
          </w:p>
        </w:tc>
      </w:tr>
      <w:tr w14:paraId="42F1A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5002B29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Standards</w:t>
            </w:r>
          </w:p>
        </w:tc>
        <w:tc>
          <w:tcPr>
            <w:tcW w:w="3264" w:type="dxa"/>
          </w:tcPr>
          <w:p w14:paraId="54E4ABF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SO2</w:t>
            </w:r>
          </w:p>
        </w:tc>
        <w:tc>
          <w:tcPr>
            <w:tcW w:w="3264" w:type="dxa"/>
          </w:tcPr>
          <w:p w14:paraId="42C7686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 3 (3.2)</w:t>
            </w:r>
          </w:p>
        </w:tc>
      </w:tr>
      <w:tr w14:paraId="11527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6AEC2E7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Sustainability and societal/environmental impact</w:t>
            </w:r>
          </w:p>
        </w:tc>
        <w:tc>
          <w:tcPr>
            <w:tcW w:w="3264" w:type="dxa"/>
          </w:tcPr>
          <w:p w14:paraId="4CCB91B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SO2/SO4</w:t>
            </w:r>
          </w:p>
        </w:tc>
        <w:tc>
          <w:tcPr>
            <w:tcW w:w="3264" w:type="dxa"/>
          </w:tcPr>
          <w:p w14:paraId="7496796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 3 (3.7)</w:t>
            </w:r>
          </w:p>
        </w:tc>
      </w:tr>
      <w:tr w14:paraId="2B09C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18C9216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Risk assessment and mitigation</w:t>
            </w:r>
          </w:p>
        </w:tc>
        <w:tc>
          <w:tcPr>
            <w:tcW w:w="3264" w:type="dxa"/>
          </w:tcPr>
          <w:p w14:paraId="4B82330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SO2/SO4</w:t>
            </w:r>
          </w:p>
        </w:tc>
        <w:tc>
          <w:tcPr>
            <w:tcW w:w="3264" w:type="dxa"/>
          </w:tcPr>
          <w:p w14:paraId="6E8C269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 3 (3.7)</w:t>
            </w:r>
          </w:p>
        </w:tc>
      </w:tr>
      <w:tr w14:paraId="3FB7A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4D275CE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Security considerations</w:t>
            </w:r>
          </w:p>
        </w:tc>
        <w:tc>
          <w:tcPr>
            <w:tcW w:w="3264" w:type="dxa"/>
          </w:tcPr>
          <w:p w14:paraId="53C167A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Relevant SO</w:t>
            </w:r>
          </w:p>
        </w:tc>
        <w:tc>
          <w:tcPr>
            <w:tcW w:w="3264" w:type="dxa"/>
          </w:tcPr>
          <w:p w14:paraId="367DACC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 3 (3.7)</w:t>
            </w:r>
          </w:p>
        </w:tc>
      </w:tr>
      <w:tr w14:paraId="1EA5A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46A4B06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Integrated/system-level engineering</w:t>
            </w:r>
          </w:p>
        </w:tc>
        <w:tc>
          <w:tcPr>
            <w:tcW w:w="3264" w:type="dxa"/>
          </w:tcPr>
          <w:p w14:paraId="2DEE99D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SO1/SO2</w:t>
            </w:r>
          </w:p>
        </w:tc>
        <w:tc>
          <w:tcPr>
            <w:tcW w:w="3264" w:type="dxa"/>
          </w:tcPr>
          <w:p w14:paraId="36806CB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 3 (3.5)</w:t>
            </w:r>
          </w:p>
        </w:tc>
      </w:tr>
      <w:tr w14:paraId="6C9AD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499935C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Project planning and management</w:t>
            </w:r>
          </w:p>
        </w:tc>
        <w:tc>
          <w:tcPr>
            <w:tcW w:w="3264" w:type="dxa"/>
          </w:tcPr>
          <w:p w14:paraId="0E64015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SO5</w:t>
            </w:r>
          </w:p>
        </w:tc>
        <w:tc>
          <w:tcPr>
            <w:tcW w:w="3264" w:type="dxa"/>
          </w:tcPr>
          <w:p w14:paraId="43668D3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 4 (4.8)</w:t>
            </w:r>
          </w:p>
        </w:tc>
      </w:tr>
      <w:tr w14:paraId="4672B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69C831E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Individual contribution</w:t>
            </w:r>
          </w:p>
        </w:tc>
        <w:tc>
          <w:tcPr>
            <w:tcW w:w="3264" w:type="dxa"/>
          </w:tcPr>
          <w:p w14:paraId="6B2FA1E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SO1–SO7</w:t>
            </w:r>
          </w:p>
        </w:tc>
        <w:tc>
          <w:tcPr>
            <w:tcW w:w="3264" w:type="dxa"/>
          </w:tcPr>
          <w:p w14:paraId="3093F7B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Contribution Statement + Ch. 4 (4.8)</w:t>
            </w:r>
          </w:p>
        </w:tc>
      </w:tr>
    </w:tbl>
    <w:p w14:paraId="7D3B1240">
      <w:pP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sectPr>
      <w:pgSz w:w="12240" w:h="15840"/>
      <w:pgMar w:top="1152" w:right="1224" w:bottom="1152"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DB1268"/>
    <w:rsid w:val="22110474"/>
    <w:rsid w:val="4D82225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4514</Words>
  <Characters>30297</Characters>
  <Lines>0</Lines>
  <Paragraphs>0</Paragraphs>
  <TotalTime>5</TotalTime>
  <ScaleCrop>false</ScaleCrop>
  <LinksUpToDate>false</LinksUpToDate>
  <CharactersWithSpaces>34024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1219 Dharani reddy</cp:lastModifiedBy>
  <dcterms:modified xsi:type="dcterms:W3CDTF">2026-09-02T17:17:40Z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eyJoZGlkIjoiNTMzNGVhYTVlOGJjMTk2YWQ1YjNmZWU0YTg4ZmE2MDQiLCJ1c2VySWQiOiI1Njc0MzI0OTY3MTkifQ==</vt:lpwstr>
  </property>
  <property fmtid="{D5CDD505-2E9C-101B-9397-08002B2CF9AE}" pid="3" name="KSOProductBuildVer">
    <vt:lpwstr>1033-12.1.0.28032</vt:lpwstr>
  </property>
  <property fmtid="{D5CDD505-2E9C-101B-9397-08002B2CF9AE}" pid="4" name="ICV">
    <vt:lpwstr>A85E8CF3720E449C904653D475742451_13</vt:lpwstr>
  </property>
</Properties>
</file>